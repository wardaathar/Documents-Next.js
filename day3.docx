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6B93" w:rsidRDefault="00DF6B93">
      <w:pPr>
        <w:pStyle w:val="Title"/>
        <w:ind w:left="0"/>
        <w:rPr>
          <w:sz w:val="72"/>
          <w:szCs w:val="72"/>
        </w:rPr>
      </w:pPr>
      <w:r>
        <w:rPr>
          <w:sz w:val="72"/>
          <w:szCs w:val="72"/>
        </w:rPr>
        <w:t>DAY:</w:t>
      </w:r>
      <w:r w:rsidRPr="00DF6B93">
        <w:rPr>
          <w:sz w:val="72"/>
          <w:szCs w:val="72"/>
        </w:rPr>
        <w:sym w:font="Wingdings" w:char="F04A"/>
      </w:r>
      <w:r>
        <w:rPr>
          <w:sz w:val="72"/>
          <w:szCs w:val="72"/>
        </w:rPr>
        <w:t>3</w:t>
      </w:r>
    </w:p>
    <w:p w:rsidR="00472CFD" w:rsidRDefault="00A454F9">
      <w:pPr>
        <w:pStyle w:val="Title"/>
        <w:ind w:left="0"/>
        <w:rPr>
          <w:sz w:val="72"/>
          <w:szCs w:val="72"/>
        </w:rPr>
      </w:pPr>
      <w:r>
        <w:rPr>
          <w:sz w:val="72"/>
          <w:szCs w:val="72"/>
        </w:rPr>
        <w:t>API INTEGRATION AND DATA MIGRATION</w:t>
      </w:r>
      <w:r w:rsidR="00DF6B93">
        <w:rPr>
          <w:sz w:val="72"/>
          <w:szCs w:val="72"/>
        </w:rPr>
        <w:t xml:space="preserve"> REPORT</w:t>
      </w:r>
      <w:r w:rsidR="00472CFD">
        <w:rPr>
          <w:sz w:val="72"/>
          <w:szCs w:val="72"/>
        </w:rPr>
        <w:t>-</w:t>
      </w:r>
    </w:p>
    <w:p w:rsidR="00472CFD" w:rsidRPr="00472CFD" w:rsidRDefault="00472CFD">
      <w:pPr>
        <w:pStyle w:val="Title"/>
        <w:ind w:left="0"/>
        <w:rPr>
          <w:sz w:val="72"/>
          <w:szCs w:val="72"/>
        </w:rPr>
      </w:pPr>
      <w:r>
        <w:rPr>
          <w:sz w:val="72"/>
          <w:szCs w:val="72"/>
        </w:rPr>
        <w:t>Elite Food-Tuck</w:t>
      </w:r>
    </w:p>
    <w:p w:rsidR="007A4331" w:rsidRDefault="007A4331">
      <w:pPr>
        <w:pStyle w:val="Subtitle"/>
        <w:ind w:left="0"/>
      </w:pPr>
      <w:bookmarkStart w:id="0" w:name="_Hlk487785372"/>
      <w:bookmarkEnd w:id="0"/>
    </w:p>
    <w:p w:rsidR="007A4331" w:rsidRDefault="00A454F9">
      <w:r>
        <w:t>API integration means connecting one application with another to share data or use specific functionalities. we build a functional marketplace backend &amp; learn how to utilize APIs for reference, migrate data into Sanity CMS, and ensure compatibility with their templates</w: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Video layout table"/>
      </w:tblPr>
      <w:tblGrid>
        <w:gridCol w:w="5310"/>
        <w:gridCol w:w="4050"/>
      </w:tblGrid>
      <w:tr w:rsidR="007A4331" w:rsidTr="005A2F3C">
        <w:trPr>
          <w:trHeight w:val="2808"/>
        </w:trPr>
        <w:tc>
          <w:tcPr>
            <w:tcW w:w="5310" w:type="dxa"/>
          </w:tcPr>
          <w:p w:rsidR="007A4331" w:rsidRDefault="005A2F3C">
            <w:r>
              <w:rPr>
                <w:noProof/>
              </w:rPr>
              <w:drawing>
                <wp:inline distT="0" distB="0" distL="0" distR="0">
                  <wp:extent cx="3537857" cy="1981200"/>
                  <wp:effectExtent l="0" t="0" r="571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pi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4909" cy="1985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0" w:type="dxa"/>
            <w:tcMar>
              <w:left w:w="144" w:type="dxa"/>
            </w:tcMar>
          </w:tcPr>
          <w:p w:rsidR="007A4331" w:rsidRPr="005A2F3C" w:rsidRDefault="00A454F9">
            <w:pPr>
              <w:rPr>
                <w:sz w:val="18"/>
                <w:szCs w:val="18"/>
              </w:rPr>
            </w:pPr>
            <w:r w:rsidRPr="005A2F3C">
              <w:rPr>
                <w:sz w:val="18"/>
                <w:szCs w:val="18"/>
              </w:rPr>
              <w:t>Understand how to integrate APIs into your Next.js project.</w:t>
            </w:r>
          </w:p>
          <w:p w:rsidR="007A4331" w:rsidRPr="005A2F3C" w:rsidRDefault="00A454F9">
            <w:pPr>
              <w:rPr>
                <w:sz w:val="18"/>
                <w:szCs w:val="18"/>
              </w:rPr>
            </w:pPr>
            <w:r w:rsidRPr="005A2F3C">
              <w:rPr>
                <w:sz w:val="18"/>
                <w:szCs w:val="18"/>
              </w:rPr>
              <w:t>Learn to migrate data from APIs into Sanity CMS.</w:t>
            </w:r>
          </w:p>
          <w:p w:rsidR="007A4331" w:rsidRPr="005A2F3C" w:rsidRDefault="00A454F9">
            <w:pPr>
              <w:rPr>
                <w:sz w:val="18"/>
                <w:szCs w:val="18"/>
              </w:rPr>
            </w:pPr>
            <w:r w:rsidRPr="005A2F3C">
              <w:rPr>
                <w:sz w:val="18"/>
                <w:szCs w:val="18"/>
              </w:rPr>
              <w:t>Explore how to use existing data from Q-Commerce platforms like Food panda, WordPress, Sale</w:t>
            </w:r>
            <w:r w:rsidR="005A2F3C" w:rsidRPr="005A2F3C">
              <w:rPr>
                <w:sz w:val="18"/>
                <w:szCs w:val="18"/>
              </w:rPr>
              <w:t>sforce, Custom Backend, Sanity.</w:t>
            </w:r>
          </w:p>
          <w:p w:rsidR="007A4331" w:rsidRDefault="00A454F9">
            <w:r w:rsidRPr="005A2F3C">
              <w:rPr>
                <w:sz w:val="18"/>
                <w:szCs w:val="18"/>
              </w:rPr>
              <w:t>Develop skills to handle and validate schema with data sources</w:t>
            </w:r>
          </w:p>
        </w:tc>
      </w:tr>
    </w:tbl>
    <w:p w:rsidR="007A4331" w:rsidRDefault="00A454F9">
      <w:pPr>
        <w:pStyle w:val="Heading1"/>
      </w:pPr>
      <w:r>
        <w:t>Q-commerce API Overview</w:t>
      </w:r>
    </w:p>
    <w:p w:rsidR="007A4331" w:rsidRDefault="00A454F9">
      <w:r>
        <w:t>M</w:t>
      </w:r>
      <w:r w:rsidR="00061E5F">
        <w:t>Y API reference from Template 9 Elite Food Tuck</w:t>
      </w:r>
      <w:r>
        <w:t>.  We</w:t>
      </w:r>
      <w:r w:rsidR="00CE189D">
        <w:t xml:space="preserve"> </w:t>
      </w:r>
      <w:proofErr w:type="gramStart"/>
      <w:r w:rsidR="00CE189D">
        <w:t>Are</w:t>
      </w:r>
      <w:r>
        <w:t xml:space="preserve"> </w:t>
      </w:r>
      <w:r w:rsidR="00061E5F">
        <w:t xml:space="preserve"> integrating</w:t>
      </w:r>
      <w:proofErr w:type="gramEnd"/>
      <w:r w:rsidR="00061E5F">
        <w:t xml:space="preserve"> API and migrating data into Sanity CMS to build a functional marketplace backend In Next.js Project.</w:t>
      </w:r>
      <w:r w:rsidR="00CE189D">
        <w:t xml:space="preserve"> We Use these Provided APIs to populate their Sanity </w:t>
      </w:r>
      <w:proofErr w:type="gramStart"/>
      <w:r w:rsidR="00CE189D">
        <w:t>CMS .</w:t>
      </w:r>
      <w:proofErr w:type="gramEnd"/>
    </w:p>
    <w:p w:rsidR="007A4331" w:rsidRDefault="007A4331"/>
    <w:p w:rsidR="007A4331" w:rsidRDefault="00A454F9">
      <w:r>
        <w:rPr>
          <w:rStyle w:val="Emphasis"/>
        </w:rPr>
        <w:t>Template 09:</w:t>
      </w:r>
      <w:r>
        <w:t xml:space="preserve">  </w:t>
      </w:r>
    </w:p>
    <w:p w:rsidR="007A4331" w:rsidRDefault="007C0D6C">
      <w:hyperlink r:id="rId10" w:history="1">
        <w:r w:rsidR="00A454F9">
          <w:rPr>
            <w:rStyle w:val="Hyperlink"/>
          </w:rPr>
          <w:t>https://github.com/mubashirimtiaz/sanity-nextjs</w:t>
        </w:r>
      </w:hyperlink>
      <w:r w:rsidR="00A454F9">
        <w:tab/>
        <w:t xml:space="preserve"> </w:t>
      </w:r>
    </w:p>
    <w:p w:rsidR="007A4331" w:rsidRDefault="007A4331"/>
    <w:p w:rsidR="007A4331" w:rsidRDefault="00A454F9">
      <w:r>
        <w:tab/>
      </w:r>
    </w:p>
    <w:p w:rsidR="007A4331" w:rsidRPr="00061E5F" w:rsidRDefault="00A454F9">
      <w:pPr>
        <w:pStyle w:val="Heading1"/>
        <w:rPr>
          <w:sz w:val="32"/>
          <w:szCs w:val="32"/>
        </w:rPr>
      </w:pPr>
      <w:r w:rsidRPr="00061E5F">
        <w:rPr>
          <w:sz w:val="32"/>
          <w:szCs w:val="32"/>
        </w:rPr>
        <w:t>External Data Sources</w:t>
      </w:r>
    </w:p>
    <w:p w:rsidR="007A4331" w:rsidRPr="00061E5F" w:rsidRDefault="00A454F9">
      <w:pPr>
        <w:rPr>
          <w:sz w:val="20"/>
          <w:szCs w:val="20"/>
        </w:rPr>
      </w:pPr>
      <w:r w:rsidRPr="00061E5F">
        <w:rPr>
          <w:sz w:val="20"/>
          <w:szCs w:val="20"/>
        </w:rPr>
        <w:t>We integrate data from popular Q-Commerce platform and custom back end using their headless API &amp; data export features</w:t>
      </w:r>
    </w:p>
    <w:p w:rsidR="00F47472" w:rsidRPr="00061E5F" w:rsidRDefault="001423FD" w:rsidP="00061E5F">
      <w:pPr>
        <w:pStyle w:val="ListParagraph"/>
        <w:numPr>
          <w:ilvl w:val="0"/>
          <w:numId w:val="17"/>
        </w:numPr>
        <w:rPr>
          <w:sz w:val="20"/>
          <w:szCs w:val="20"/>
        </w:rPr>
      </w:pPr>
      <w:proofErr w:type="spellStart"/>
      <w:r w:rsidRPr="00061E5F">
        <w:rPr>
          <w:sz w:val="20"/>
          <w:szCs w:val="20"/>
        </w:rPr>
        <w:t>Cms</w:t>
      </w:r>
      <w:proofErr w:type="spellEnd"/>
      <w:r w:rsidRPr="00061E5F">
        <w:rPr>
          <w:sz w:val="20"/>
          <w:szCs w:val="20"/>
        </w:rPr>
        <w:t xml:space="preserve"> (Sanity)</w:t>
      </w:r>
    </w:p>
    <w:p w:rsidR="00C85B45" w:rsidRPr="00F47472" w:rsidRDefault="00C85B45" w:rsidP="00F47472">
      <w:pPr>
        <w:ind w:left="360"/>
        <w:rPr>
          <w:rStyle w:val="BookTitle"/>
          <w:sz w:val="32"/>
          <w:szCs w:val="32"/>
        </w:rPr>
      </w:pPr>
      <w:r w:rsidRPr="00F47472">
        <w:rPr>
          <w:rStyle w:val="BookTitle"/>
          <w:sz w:val="32"/>
          <w:szCs w:val="32"/>
        </w:rPr>
        <w:t>Steps for Day 3:</w:t>
      </w:r>
    </w:p>
    <w:p w:rsidR="00061E5F" w:rsidRDefault="00C85B45" w:rsidP="00061E5F">
      <w:r>
        <w:rPr>
          <w:rStyle w:val="Emphasis"/>
        </w:rPr>
        <w:t>Provide the API</w:t>
      </w:r>
    </w:p>
    <w:p w:rsidR="00061E5F" w:rsidRDefault="00C85B45" w:rsidP="00061E5F">
      <w:r w:rsidRPr="00061E5F">
        <w:rPr>
          <w:rFonts w:eastAsia="Times New Roman" w:cstheme="minorHAnsi"/>
          <w:sz w:val="20"/>
          <w:szCs w:val="20"/>
        </w:rPr>
        <w:t>We have identified the key endpoints:</w:t>
      </w:r>
    </w:p>
    <w:p w:rsidR="00C85B45" w:rsidRPr="00061E5F" w:rsidRDefault="00C85B45" w:rsidP="00061E5F">
      <w:pPr>
        <w:pStyle w:val="ListParagraph"/>
        <w:numPr>
          <w:ilvl w:val="0"/>
          <w:numId w:val="11"/>
        </w:numPr>
      </w:pPr>
      <w:r w:rsidRPr="00061E5F">
        <w:rPr>
          <w:rFonts w:eastAsia="Times New Roman" w:cstheme="minorHAnsi"/>
          <w:b/>
          <w:bCs/>
          <w:sz w:val="20"/>
          <w:szCs w:val="20"/>
        </w:rPr>
        <w:t>Food Listings</w:t>
      </w:r>
      <w:r w:rsidRPr="00061E5F">
        <w:rPr>
          <w:rFonts w:eastAsia="Times New Roman" w:cstheme="minorHAnsi"/>
          <w:sz w:val="20"/>
          <w:szCs w:val="20"/>
        </w:rPr>
        <w:t xml:space="preserve"> (e.g., /food)</w:t>
      </w:r>
    </w:p>
    <w:p w:rsidR="00C85B45" w:rsidRPr="00061E5F" w:rsidRDefault="00C85B45" w:rsidP="00C85B45">
      <w:pPr>
        <w:numPr>
          <w:ilvl w:val="0"/>
          <w:numId w:val="11"/>
        </w:numPr>
        <w:spacing w:before="100" w:beforeAutospacing="1" w:after="100" w:afterAutospacing="1" w:line="240" w:lineRule="auto"/>
        <w:rPr>
          <w:rStyle w:val="Emphasis"/>
          <w:rFonts w:eastAsia="Times New Roman" w:cstheme="minorHAnsi"/>
          <w:b w:val="0"/>
          <w:iCs w:val="0"/>
          <w:color w:val="auto"/>
          <w:sz w:val="20"/>
          <w:szCs w:val="20"/>
        </w:rPr>
      </w:pPr>
      <w:r w:rsidRPr="00061E5F">
        <w:rPr>
          <w:rFonts w:eastAsia="Times New Roman" w:cstheme="minorHAnsi"/>
          <w:b/>
          <w:bCs/>
          <w:sz w:val="20"/>
          <w:szCs w:val="20"/>
        </w:rPr>
        <w:t>Chefs</w:t>
      </w:r>
      <w:r w:rsidRPr="00061E5F">
        <w:rPr>
          <w:rFonts w:eastAsia="Times New Roman" w:cstheme="minorHAnsi"/>
          <w:sz w:val="20"/>
          <w:szCs w:val="20"/>
        </w:rPr>
        <w:t xml:space="preserve"> (e.g., /categories)</w:t>
      </w:r>
    </w:p>
    <w:p w:rsidR="00C85B45" w:rsidRDefault="00C85B45" w:rsidP="00C85B45">
      <w:pPr>
        <w:rPr>
          <w:rStyle w:val="Emphasis"/>
        </w:rPr>
      </w:pPr>
      <w:r>
        <w:rPr>
          <w:rStyle w:val="Emphasis"/>
        </w:rPr>
        <w:t>Validate and Adjust Our Schema</w:t>
      </w:r>
    </w:p>
    <w:p w:rsidR="00C85B45" w:rsidRPr="00061E5F" w:rsidRDefault="00C85B45" w:rsidP="00061E5F">
      <w:pPr>
        <w:pStyle w:val="ListNumber"/>
        <w:numPr>
          <w:ilvl w:val="0"/>
          <w:numId w:val="0"/>
        </w:numPr>
        <w:rPr>
          <w:sz w:val="20"/>
          <w:szCs w:val="20"/>
        </w:rPr>
      </w:pPr>
      <w:r w:rsidRPr="00061E5F">
        <w:rPr>
          <w:sz w:val="20"/>
          <w:szCs w:val="20"/>
        </w:rPr>
        <w:t xml:space="preserve">our existing Sanity CMS schema Day 2 with the API data structure. </w:t>
      </w:r>
    </w:p>
    <w:p w:rsidR="00C85B45" w:rsidRPr="00061E5F" w:rsidRDefault="00C85B45" w:rsidP="00061E5F">
      <w:pPr>
        <w:pStyle w:val="ListNumber"/>
        <w:numPr>
          <w:ilvl w:val="0"/>
          <w:numId w:val="0"/>
        </w:numPr>
        <w:rPr>
          <w:sz w:val="20"/>
          <w:szCs w:val="20"/>
        </w:rPr>
      </w:pPr>
      <w:r w:rsidRPr="00061E5F">
        <w:rPr>
          <w:sz w:val="20"/>
          <w:szCs w:val="20"/>
        </w:rPr>
        <w:t>Adjust field names, types &amp; category (example) API Field: foods-names, Chefs-details</w:t>
      </w:r>
    </w:p>
    <w:p w:rsidR="00C85B45" w:rsidRPr="00061E5F" w:rsidRDefault="00C85B45" w:rsidP="00061E5F">
      <w:pPr>
        <w:rPr>
          <w:sz w:val="20"/>
          <w:szCs w:val="20"/>
        </w:rPr>
      </w:pPr>
      <w:r w:rsidRPr="00061E5F">
        <w:rPr>
          <w:sz w:val="20"/>
          <w:szCs w:val="20"/>
        </w:rPr>
        <w:t xml:space="preserve">Our schema to match or map fields during migration </w:t>
      </w:r>
    </w:p>
    <w:p w:rsidR="00C85B45" w:rsidRDefault="00C85B45" w:rsidP="00C85B45">
      <w:pPr>
        <w:rPr>
          <w:rStyle w:val="Emphasis"/>
        </w:rPr>
      </w:pPr>
      <w:r>
        <w:t xml:space="preserve">                                                                                                                                                                     </w:t>
      </w:r>
      <w:r>
        <w:rPr>
          <w:rStyle w:val="Emphasis"/>
        </w:rPr>
        <w:t>Data Migration</w:t>
      </w:r>
    </w:p>
    <w:p w:rsidR="00C85B45" w:rsidRPr="00061E5F" w:rsidRDefault="0036191A" w:rsidP="00C85B45">
      <w:pPr>
        <w:rPr>
          <w:sz w:val="20"/>
          <w:szCs w:val="20"/>
        </w:rPr>
      </w:pPr>
      <w:r>
        <w:rPr>
          <w:sz w:val="20"/>
          <w:szCs w:val="20"/>
        </w:rPr>
        <w:t>Using the Provided API Type [Food, Chef]</w:t>
      </w:r>
      <w:r w:rsidR="00C85B45" w:rsidRPr="00061E5F">
        <w:rPr>
          <w:sz w:val="20"/>
          <w:szCs w:val="20"/>
        </w:rPr>
        <w:t>:</w:t>
      </w:r>
    </w:p>
    <w:p w:rsidR="0036191A" w:rsidRDefault="00C85B45" w:rsidP="00C85B45">
      <w:pPr>
        <w:rPr>
          <w:sz w:val="20"/>
          <w:szCs w:val="20"/>
        </w:rPr>
      </w:pPr>
      <w:r w:rsidRPr="00061E5F">
        <w:rPr>
          <w:sz w:val="20"/>
          <w:szCs w:val="20"/>
        </w:rPr>
        <w:t xml:space="preserve">We </w:t>
      </w:r>
      <w:r w:rsidR="0036191A">
        <w:rPr>
          <w:sz w:val="20"/>
          <w:szCs w:val="20"/>
        </w:rPr>
        <w:t xml:space="preserve">are manually Import  </w:t>
      </w:r>
      <w:r w:rsidR="00E40B06">
        <w:rPr>
          <w:sz w:val="20"/>
          <w:szCs w:val="20"/>
        </w:rPr>
        <w:t xml:space="preserve"> Our </w:t>
      </w:r>
      <w:r w:rsidR="0036191A">
        <w:rPr>
          <w:sz w:val="20"/>
          <w:szCs w:val="20"/>
        </w:rPr>
        <w:t>s</w:t>
      </w:r>
      <w:r w:rsidRPr="00061E5F">
        <w:rPr>
          <w:sz w:val="20"/>
          <w:szCs w:val="20"/>
        </w:rPr>
        <w:t>anity’s built-in import tools to upload the data</w:t>
      </w:r>
      <w:r w:rsidR="0036191A">
        <w:rPr>
          <w:sz w:val="20"/>
          <w:szCs w:val="20"/>
        </w:rPr>
        <w:t xml:space="preserve"> </w:t>
      </w:r>
      <w:r w:rsidR="0036191A" w:rsidRPr="0036191A">
        <w:rPr>
          <w:sz w:val="20"/>
          <w:szCs w:val="20"/>
        </w:rPr>
        <w:t>&amp; Inclu</w:t>
      </w:r>
      <w:r w:rsidR="00E40B06">
        <w:rPr>
          <w:sz w:val="20"/>
          <w:szCs w:val="20"/>
        </w:rPr>
        <w:t xml:space="preserve">de validation </w:t>
      </w:r>
      <w:proofErr w:type="gramStart"/>
      <w:r w:rsidR="00E40B06">
        <w:rPr>
          <w:sz w:val="20"/>
          <w:szCs w:val="20"/>
        </w:rPr>
        <w:t>check</w:t>
      </w:r>
      <w:r w:rsidR="0036191A">
        <w:rPr>
          <w:sz w:val="20"/>
          <w:szCs w:val="20"/>
        </w:rPr>
        <w:t xml:space="preserve">  &amp;</w:t>
      </w:r>
      <w:proofErr w:type="gramEnd"/>
      <w:r w:rsidR="0036191A">
        <w:rPr>
          <w:sz w:val="20"/>
          <w:szCs w:val="20"/>
        </w:rPr>
        <w:t xml:space="preserve"> migrate </w:t>
      </w:r>
      <w:r w:rsidR="0036191A" w:rsidRPr="0036191A">
        <w:rPr>
          <w:sz w:val="20"/>
          <w:szCs w:val="20"/>
        </w:rPr>
        <w:t>scripts to handle errors gracefully.</w:t>
      </w:r>
    </w:p>
    <w:p w:rsidR="00C85B45" w:rsidRPr="00061E5F" w:rsidRDefault="00C85B45" w:rsidP="00C85B45">
      <w:pPr>
        <w:rPr>
          <w:sz w:val="20"/>
          <w:szCs w:val="20"/>
        </w:rPr>
      </w:pPr>
      <w:r w:rsidRPr="00061E5F">
        <w:rPr>
          <w:sz w:val="20"/>
          <w:szCs w:val="20"/>
        </w:rPr>
        <w:t>Map fields to your Sanity schema</w:t>
      </w:r>
      <w:r w:rsidR="00F535E9" w:rsidRPr="00061E5F">
        <w:rPr>
          <w:sz w:val="20"/>
          <w:szCs w:val="20"/>
        </w:rPr>
        <w:t xml:space="preserve"> API</w:t>
      </w:r>
    </w:p>
    <w:p w:rsidR="00C85B45" w:rsidRDefault="00C85B45" w:rsidP="00C85B45"/>
    <w:p w:rsidR="00061E5F" w:rsidRPr="00061E5F" w:rsidRDefault="00061E5F" w:rsidP="00061E5F">
      <w:pPr>
        <w:spacing w:before="0" w:line="240" w:lineRule="auto"/>
        <w:rPr>
          <w:rStyle w:val="Emphasis"/>
          <w:b w:val="0"/>
          <w:iCs w:val="0"/>
          <w:color w:val="auto"/>
        </w:rPr>
      </w:pPr>
      <w:r w:rsidRPr="00061E5F">
        <w:rPr>
          <w:rStyle w:val="Emphasis"/>
        </w:rPr>
        <w:t xml:space="preserve"> API Integration in Next.js:</w:t>
      </w:r>
    </w:p>
    <w:p w:rsidR="00061E5F" w:rsidRDefault="00061E5F">
      <w:pPr>
        <w:spacing w:before="0" w:line="240" w:lineRule="auto"/>
      </w:pPr>
      <w:r>
        <w:t xml:space="preserve"> Test API Integration in thunder client &amp; postman</w:t>
      </w:r>
    </w:p>
    <w:p w:rsidR="00061E5F" w:rsidRDefault="00061E5F" w:rsidP="00061E5F">
      <w:pPr>
        <w:spacing w:before="0" w:line="240" w:lineRule="auto"/>
        <w:rPr>
          <w:rStyle w:val="Emphasis"/>
        </w:rPr>
      </w:pPr>
      <w:r>
        <w:t>We Render Data in Components &amp; Utility Functions</w:t>
      </w:r>
    </w:p>
    <w:p w:rsidR="00061E5F" w:rsidRDefault="00061E5F">
      <w:pPr>
        <w:spacing w:before="0" w:line="240" w:lineRule="auto"/>
        <w:rPr>
          <w:rStyle w:val="Emphasis"/>
        </w:rPr>
      </w:pPr>
    </w:p>
    <w:p w:rsidR="00061E5F" w:rsidRDefault="00061E5F">
      <w:pPr>
        <w:spacing w:before="0" w:line="240" w:lineRule="auto"/>
        <w:rPr>
          <w:rStyle w:val="Emphasis"/>
        </w:rPr>
      </w:pPr>
    </w:p>
    <w:p w:rsidR="00061E5F" w:rsidRPr="00061E5F" w:rsidRDefault="00061E5F">
      <w:pPr>
        <w:spacing w:before="0" w:line="240" w:lineRule="auto"/>
        <w:rPr>
          <w:rStyle w:val="Emphasis"/>
        </w:rPr>
      </w:pPr>
      <w:r w:rsidRPr="00061E5F">
        <w:rPr>
          <w:rStyle w:val="Emphasis"/>
        </w:rPr>
        <w:t>Output:</w:t>
      </w:r>
    </w:p>
    <w:p w:rsidR="00061E5F" w:rsidRDefault="00061E5F">
      <w:pPr>
        <w:spacing w:before="0" w:line="240" w:lineRule="auto"/>
      </w:pPr>
      <w:r>
        <w:t xml:space="preserve"> 1. Sanity CMS populated with imported data from Provided API</w:t>
      </w:r>
    </w:p>
    <w:p w:rsidR="00472CFD" w:rsidRDefault="00061E5F">
      <w:pPr>
        <w:spacing w:before="0" w:line="240" w:lineRule="auto"/>
      </w:pPr>
      <w:r>
        <w:t xml:space="preserve">2. Functional API integration in Next.js displaying Our Food Categories &amp; Chefs Details. </w:t>
      </w:r>
      <w:r w:rsidR="00472CFD">
        <w:br w:type="page"/>
      </w:r>
    </w:p>
    <w:p w:rsidR="00C85B45" w:rsidRDefault="00C85B45" w:rsidP="00C85B45"/>
    <w:p w:rsidR="00472CFD" w:rsidRDefault="00472CFD" w:rsidP="00472CFD">
      <w:r>
        <w:t xml:space="preserve">Screenshots of: </w:t>
      </w:r>
    </w:p>
    <w:p w:rsidR="00472CFD" w:rsidRDefault="00472CFD" w:rsidP="00472CFD">
      <w:r>
        <w:sym w:font="Symbol" w:char="F0A7"/>
      </w:r>
      <w:r>
        <w:t xml:space="preserve"> API calls. </w:t>
      </w:r>
    </w:p>
    <w:p w:rsidR="00472CFD" w:rsidRDefault="00472CFD" w:rsidP="00472CFD">
      <w:r>
        <w:sym w:font="Symbol" w:char="F0A7"/>
      </w:r>
      <w:r>
        <w:t xml:space="preserve"> Data successfully displayed in the frontend.</w:t>
      </w:r>
    </w:p>
    <w:p w:rsidR="00C85B45" w:rsidRDefault="00472CFD" w:rsidP="00472CFD">
      <w:pPr>
        <w:rPr>
          <w:rStyle w:val="Emphasis"/>
        </w:rPr>
      </w:pPr>
      <w:r>
        <w:sym w:font="Symbol" w:char="F0A7"/>
      </w:r>
      <w:r>
        <w:t xml:space="preserve"> Populated Sanity CMS fields.</w:t>
      </w:r>
    </w:p>
    <w:p w:rsidR="00C85B45" w:rsidRPr="00C85B45" w:rsidRDefault="00C85B45">
      <w:pPr>
        <w:rPr>
          <w:rStyle w:val="BookTitle"/>
        </w:rPr>
      </w:pPr>
      <w:r w:rsidRPr="00C85B45">
        <w:rPr>
          <w:rStyle w:val="BookTitle"/>
        </w:rPr>
        <w:t>API INTEGRATION &amp; DATA MIGRATION (Backend)</w:t>
      </w:r>
    </w:p>
    <w:p w:rsidR="007A4331" w:rsidRPr="00C85B45" w:rsidRDefault="005A2F3C" w:rsidP="004E22FC">
      <w:pPr>
        <w:pStyle w:val="ListParagraph"/>
        <w:numPr>
          <w:ilvl w:val="0"/>
          <w:numId w:val="15"/>
        </w:numPr>
        <w:rPr>
          <w:sz w:val="32"/>
          <w:szCs w:val="32"/>
        </w:rPr>
      </w:pPr>
      <w:r w:rsidRPr="00C85B45">
        <w:rPr>
          <w:noProof/>
          <w:sz w:val="32"/>
          <w:szCs w:val="32"/>
        </w:rPr>
        <w:t>Create Sanity Project</w:t>
      </w:r>
    </w:p>
    <w:p w:rsidR="005A2F3C" w:rsidRDefault="005A2F3C" w:rsidP="005A2F3C">
      <w:pPr>
        <w:jc w:val="center"/>
      </w:pPr>
      <w:r>
        <w:rPr>
          <w:noProof/>
        </w:rPr>
        <w:drawing>
          <wp:inline distT="0" distB="0" distL="0" distR="0" wp14:anchorId="58626F74" wp14:editId="535AAC5A">
            <wp:extent cx="2723555" cy="116205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anity projec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682" cy="116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2BA" w:rsidRDefault="004E22FC" w:rsidP="004E22FC">
      <w:pPr>
        <w:pStyle w:val="ListParagraph"/>
        <w:numPr>
          <w:ilvl w:val="0"/>
          <w:numId w:val="15"/>
        </w:numPr>
      </w:pPr>
      <w:r>
        <w:t xml:space="preserve">Install Sanity on my Terminal </w:t>
      </w:r>
    </w:p>
    <w:p w:rsidR="001532BA" w:rsidRDefault="004E22FC" w:rsidP="004E22FC">
      <w:r>
        <w:rPr>
          <w:noProof/>
        </w:rPr>
        <w:drawing>
          <wp:inline distT="0" distB="0" distL="0" distR="0">
            <wp:extent cx="6010275" cy="196810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anityinstal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919" cy="197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2BA" w:rsidRDefault="004E22FC" w:rsidP="00472CFD">
      <w:pPr>
        <w:pStyle w:val="ListParagraph"/>
        <w:numPr>
          <w:ilvl w:val="0"/>
          <w:numId w:val="15"/>
        </w:numPr>
      </w:pPr>
      <w:r>
        <w:t>Our Sanity Files</w:t>
      </w:r>
    </w:p>
    <w:p w:rsidR="004E22FC" w:rsidRDefault="004E22FC" w:rsidP="004E22FC">
      <w:pPr>
        <w:pStyle w:val="ListParagraph"/>
      </w:pPr>
      <w:r>
        <w:rPr>
          <w:noProof/>
        </w:rPr>
        <w:drawing>
          <wp:inline distT="0" distB="0" distL="0" distR="0">
            <wp:extent cx="1314633" cy="20386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2BA" w:rsidRDefault="001532BA" w:rsidP="004E22FC"/>
    <w:p w:rsidR="00754B04" w:rsidRPr="004E22FC" w:rsidRDefault="004E22FC" w:rsidP="004E22FC">
      <w:pPr>
        <w:pStyle w:val="ListParagraph"/>
        <w:numPr>
          <w:ilvl w:val="0"/>
          <w:numId w:val="14"/>
        </w:numPr>
      </w:pPr>
      <w:r w:rsidRPr="001532B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8EFF90" wp14:editId="78EF08AE">
                <wp:simplePos x="0" y="0"/>
                <wp:positionH relativeFrom="column">
                  <wp:posOffset>5219700</wp:posOffset>
                </wp:positionH>
                <wp:positionV relativeFrom="paragraph">
                  <wp:posOffset>304800</wp:posOffset>
                </wp:positionV>
                <wp:extent cx="447675" cy="1104900"/>
                <wp:effectExtent l="0" t="38100" r="66675" b="190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1104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8B93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411pt;margin-top:24pt;width:35.25pt;height:87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" strokecolor="#5b9bd5 [3204]" strokeweight="1.5pt">
                <v:stroke endarrow="block" joinstyle="miter"/>
              </v:shape>
            </w:pict>
          </mc:Fallback>
        </mc:AlternateContent>
      </w:r>
      <w:r w:rsidR="001532BA" w:rsidRPr="00754B0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52D0575" wp14:editId="2B3711ED">
                <wp:simplePos x="0" y="0"/>
                <wp:positionH relativeFrom="column">
                  <wp:posOffset>5629275</wp:posOffset>
                </wp:positionH>
                <wp:positionV relativeFrom="paragraph">
                  <wp:posOffset>-323850</wp:posOffset>
                </wp:positionV>
                <wp:extent cx="638175" cy="619125"/>
                <wp:effectExtent l="0" t="0" r="28575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6191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32BA" w:rsidRPr="00754B04" w:rsidRDefault="001532BA" w:rsidP="001532B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Add CORS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D0575" id="Rectangle 20" o:spid="_x0000_s1026" style="position:absolute;left:0;text-align:left;margin-left:443.25pt;margin-top:-25.5pt;width:50.25pt;height:48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" fillcolor="white [3201]" strokecolor="white [3212]" strokeweight="1pt">
                <v:textbox>
                  <w:txbxContent>
                    <w:p w:rsidR="001532BA" w:rsidRPr="00754B04" w:rsidRDefault="001532BA" w:rsidP="001532B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Add CORS</w:t>
                      </w:r>
                    </w:p>
                  </w:txbxContent>
                </v:textbox>
              </v:rect>
            </w:pict>
          </mc:Fallback>
        </mc:AlternateContent>
      </w:r>
      <w:r w:rsidR="00754B04" w:rsidRPr="001532B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B78251" wp14:editId="6D0F59BB">
                <wp:simplePos x="0" y="0"/>
                <wp:positionH relativeFrom="column">
                  <wp:posOffset>5657850</wp:posOffset>
                </wp:positionH>
                <wp:positionV relativeFrom="paragraph">
                  <wp:posOffset>437515</wp:posOffset>
                </wp:positionV>
                <wp:extent cx="628650" cy="476250"/>
                <wp:effectExtent l="0" t="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4762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4B04" w:rsidRPr="00754B04" w:rsidRDefault="007C06FC" w:rsidP="00754B0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B78251" id="Rectangle 17" o:spid="_x0000_s1027" style="position:absolute;left:0;text-align:left;margin-left:445.5pt;margin-top:34.45pt;width:49.5pt;height:3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" fillcolor="white [3201]" strokecolor="white [3212]" strokeweight="1pt">
                <v:textbox>
                  <w:txbxContent>
                    <w:p w:rsidR="00754B04" w:rsidRPr="00754B04" w:rsidRDefault="007C06FC" w:rsidP="00754B0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API</w:t>
                      </w:r>
                    </w:p>
                  </w:txbxContent>
                </v:textbox>
              </v:rect>
            </w:pict>
          </mc:Fallback>
        </mc:AlternateContent>
      </w:r>
      <w:r w:rsidR="005A2F3C" w:rsidRPr="001532BA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>API Token</w:t>
      </w:r>
      <w:r w:rsidR="005A2F3C" w:rsidRPr="001532BA">
        <w:rPr>
          <w:rFonts w:cstheme="minorHAnsi"/>
          <w:color w:val="242424"/>
          <w:spacing w:val="-1"/>
          <w:sz w:val="32"/>
          <w:szCs w:val="32"/>
        </w:rPr>
        <w:br/>
      </w:r>
      <w:r w:rsidR="005A2F3C" w:rsidRPr="001532BA">
        <w:rPr>
          <w:rFonts w:cstheme="minorHAnsi"/>
          <w:color w:val="242424"/>
          <w:spacing w:val="-1"/>
          <w:sz w:val="32"/>
          <w:szCs w:val="32"/>
          <w:shd w:val="clear" w:color="auto" w:fill="FFFFFF"/>
        </w:rPr>
        <w:t xml:space="preserve"> </w:t>
      </w:r>
      <w:r>
        <w:rPr>
          <w:rFonts w:cstheme="minorHAnsi"/>
          <w:color w:val="242424"/>
          <w:spacing w:val="-1"/>
          <w:shd w:val="clear" w:color="auto" w:fill="FFFFFF"/>
        </w:rPr>
        <w:t>G</w:t>
      </w:r>
      <w:r w:rsidR="005A2F3C" w:rsidRPr="004E22FC">
        <w:rPr>
          <w:rFonts w:cstheme="minorHAnsi"/>
          <w:color w:val="242424"/>
          <w:spacing w:val="-1"/>
          <w:shd w:val="clear" w:color="auto" w:fill="FFFFFF"/>
        </w:rPr>
        <w:t>enerate a Sanity API token &amp;  Copy the generated token</w:t>
      </w:r>
      <w:r>
        <w:rPr>
          <w:rFonts w:cstheme="minorHAnsi"/>
          <w:color w:val="242424"/>
          <w:spacing w:val="-1"/>
          <w:shd w:val="clear" w:color="auto" w:fill="FFFFFF"/>
        </w:rPr>
        <w:t xml:space="preserve"> </w:t>
      </w:r>
      <w:r w:rsidR="00754B04" w:rsidRPr="004E22FC">
        <w:rPr>
          <w:rFonts w:cstheme="minorHAnsi"/>
          <w:color w:val="242424"/>
          <w:spacing w:val="-1"/>
          <w:shd w:val="clear" w:color="auto" w:fill="FFFFFF"/>
        </w:rPr>
        <w:t xml:space="preserve">Paste your </w:t>
      </w:r>
      <w:r w:rsidR="001532BA" w:rsidRPr="004E22FC">
        <w:rPr>
          <w:rFonts w:cstheme="minorHAnsi"/>
          <w:color w:val="242424"/>
          <w:spacing w:val="-1"/>
          <w:shd w:val="clear" w:color="auto" w:fill="FFFFFF"/>
        </w:rPr>
        <w:t xml:space="preserve"> .</w:t>
      </w:r>
      <w:proofErr w:type="spellStart"/>
      <w:r w:rsidR="00754B04" w:rsidRPr="004E22FC">
        <w:rPr>
          <w:rFonts w:cstheme="minorHAnsi"/>
          <w:color w:val="242424"/>
          <w:spacing w:val="-1"/>
          <w:shd w:val="clear" w:color="auto" w:fill="FFFFFF"/>
        </w:rPr>
        <w:t>env.local</w:t>
      </w:r>
      <w:proofErr w:type="spellEnd"/>
      <w:r w:rsidR="00754B04" w:rsidRPr="004E22FC">
        <w:rPr>
          <w:rFonts w:cstheme="minorHAnsi"/>
          <w:color w:val="242424"/>
          <w:spacing w:val="-1"/>
          <w:shd w:val="clear" w:color="auto" w:fill="FFFFFF"/>
        </w:rPr>
        <w:t xml:space="preserve"> file                                                                               </w:t>
      </w:r>
    </w:p>
    <w:p w:rsidR="005A2F3C" w:rsidRDefault="004E22FC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 w:rsidRPr="004E22F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1BD6F6" wp14:editId="0E128C83">
                <wp:simplePos x="0" y="0"/>
                <wp:positionH relativeFrom="column">
                  <wp:posOffset>4695824</wp:posOffset>
                </wp:positionH>
                <wp:positionV relativeFrom="paragraph">
                  <wp:posOffset>317500</wp:posOffset>
                </wp:positionV>
                <wp:extent cx="981075" cy="352425"/>
                <wp:effectExtent l="0" t="38100" r="47625" b="2857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1075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6F725" id="Straight Arrow Connector 13" o:spid="_x0000_s1026" type="#_x0000_t32" style="position:absolute;margin-left:369.75pt;margin-top:25pt;width:77.25pt;height:27.7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="00754B0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9C33F2" wp14:editId="3E81BC18">
                <wp:simplePos x="0" y="0"/>
                <wp:positionH relativeFrom="leftMargin">
                  <wp:align>right</wp:align>
                </wp:positionH>
                <wp:positionV relativeFrom="paragraph">
                  <wp:posOffset>313690</wp:posOffset>
                </wp:positionV>
                <wp:extent cx="628650" cy="476250"/>
                <wp:effectExtent l="0" t="0" r="1905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4762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4B04" w:rsidRPr="00754B04" w:rsidRDefault="00754B04" w:rsidP="00754B0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54B04">
                              <w:rPr>
                                <w:sz w:val="20"/>
                                <w:szCs w:val="20"/>
                              </w:rPr>
                              <w:t>Token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9C33F2" id="Rectangle 16" o:spid="_x0000_s1028" style="position:absolute;margin-left:-1.7pt;margin-top:24.7pt;width:49.5pt;height:37.5pt;z-index:25166131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" fillcolor="white [3201]" strokecolor="white [3212]" strokeweight="1pt">
                <v:textbox>
                  <w:txbxContent>
                    <w:p w:rsidR="00754B04" w:rsidRPr="00754B04" w:rsidRDefault="00754B04" w:rsidP="00754B04">
                      <w:pPr>
                        <w:rPr>
                          <w:sz w:val="20"/>
                          <w:szCs w:val="20"/>
                        </w:rPr>
                      </w:pPr>
                      <w:r w:rsidRPr="00754B04">
                        <w:rPr>
                          <w:sz w:val="20"/>
                          <w:szCs w:val="20"/>
                        </w:rPr>
                        <w:t>Token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54B04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                                                      </w:t>
      </w:r>
    </w:p>
    <w:p w:rsidR="00754B04" w:rsidRDefault="00754B04" w:rsidP="005A2F3C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6BEDAA" wp14:editId="21896A20">
                <wp:simplePos x="0" y="0"/>
                <wp:positionH relativeFrom="column">
                  <wp:posOffset>-47625</wp:posOffset>
                </wp:positionH>
                <wp:positionV relativeFrom="paragraph">
                  <wp:posOffset>382270</wp:posOffset>
                </wp:positionV>
                <wp:extent cx="609600" cy="628650"/>
                <wp:effectExtent l="38100" t="38100" r="19050" b="190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9600" cy="628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06059" id="Straight Arrow Connector 14" o:spid="_x0000_s1026" type="#_x0000_t32" style="position:absolute;margin-left:-3.75pt;margin-top:30.1pt;width:48pt;height:49.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5A2F3C" w:rsidRPr="005A2F3C">
        <w:rPr>
          <w:noProof/>
          <w:highlight w:val="yellow"/>
        </w:rPr>
        <w:drawing>
          <wp:inline distT="0" distB="0" distL="0" distR="0">
            <wp:extent cx="5524500" cy="2862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API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001" cy="288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B04" w:rsidRDefault="00754B04" w:rsidP="00754B04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754B04" w:rsidRDefault="00754B04" w:rsidP="00754B04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F535E9" w:rsidRPr="00F535E9" w:rsidRDefault="00F535E9" w:rsidP="00F535E9">
      <w:pPr>
        <w:rPr>
          <w:rFonts w:cstheme="minorHAnsi"/>
          <w:color w:val="242424"/>
          <w:spacing w:val="-1"/>
          <w:sz w:val="30"/>
          <w:szCs w:val="30"/>
          <w:shd w:val="clear" w:color="auto" w:fill="FFFFFF"/>
        </w:rPr>
      </w:pPr>
    </w:p>
    <w:p w:rsidR="00754B04" w:rsidRPr="001532BA" w:rsidRDefault="001532BA" w:rsidP="00F535E9">
      <w:pPr>
        <w:pStyle w:val="ListParagraph"/>
        <w:rPr>
          <w:rFonts w:cstheme="minorHAnsi"/>
          <w:color w:val="242424"/>
          <w:spacing w:val="-1"/>
          <w:sz w:val="30"/>
          <w:szCs w:val="30"/>
          <w:shd w:val="clear" w:color="auto" w:fill="FFFFFF"/>
        </w:rPr>
      </w:pPr>
      <w:r w:rsidRPr="001532BA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05DF4E0" wp14:editId="1F87FBE3">
                <wp:simplePos x="0" y="0"/>
                <wp:positionH relativeFrom="column">
                  <wp:posOffset>1114425</wp:posOffset>
                </wp:positionH>
                <wp:positionV relativeFrom="paragraph">
                  <wp:posOffset>-47625</wp:posOffset>
                </wp:positionV>
                <wp:extent cx="2638425" cy="1228725"/>
                <wp:effectExtent l="0" t="38100" r="47625" b="2857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38425" cy="1228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53CC7" id="Straight Arrow Connector 26" o:spid="_x0000_s1026" type="#_x0000_t32" style="position:absolute;margin-left:87.75pt;margin-top:-3.75pt;width:207.75pt;height:96.7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Pr="001532BA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5850652" wp14:editId="4B50475D">
                <wp:simplePos x="0" y="0"/>
                <wp:positionH relativeFrom="column">
                  <wp:posOffset>3743325</wp:posOffset>
                </wp:positionH>
                <wp:positionV relativeFrom="paragraph">
                  <wp:posOffset>-526415</wp:posOffset>
                </wp:positionV>
                <wp:extent cx="685800" cy="666750"/>
                <wp:effectExtent l="0" t="0" r="1905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66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32BA" w:rsidRPr="00754B04" w:rsidRDefault="001532BA" w:rsidP="001532B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API Token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50652" id="Rectangle 23" o:spid="_x0000_s1029" style="position:absolute;left:0;text-align:left;margin-left:294.75pt;margin-top:-41.45pt;width:54pt;height:5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" fillcolor="white [3201]" strokecolor="white [3212]" strokeweight="1pt">
                <v:textbox>
                  <w:txbxContent>
                    <w:p w:rsidR="001532BA" w:rsidRPr="00754B04" w:rsidRDefault="001532BA" w:rsidP="001532B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API Token</w:t>
                      </w:r>
                    </w:p>
                  </w:txbxContent>
                </v:textbox>
              </v:rect>
            </w:pict>
          </mc:Fallback>
        </mc:AlternateContent>
      </w:r>
      <w:r w:rsidRPr="001532BA">
        <w:rPr>
          <w:rFonts w:cstheme="minorHAnsi"/>
          <w:color w:val="242424"/>
          <w:spacing w:val="-1"/>
          <w:sz w:val="30"/>
          <w:szCs w:val="30"/>
          <w:shd w:val="clear" w:color="auto" w:fill="FFFFFF"/>
        </w:rPr>
        <w:t xml:space="preserve">Add our Token </w:t>
      </w:r>
      <w:proofErr w:type="gramStart"/>
      <w:r w:rsidRPr="001532BA">
        <w:rPr>
          <w:rFonts w:cstheme="minorHAnsi"/>
          <w:color w:val="242424"/>
          <w:spacing w:val="-1"/>
          <w:sz w:val="30"/>
          <w:szCs w:val="30"/>
          <w:shd w:val="clear" w:color="auto" w:fill="FFFFFF"/>
        </w:rPr>
        <w:t xml:space="preserve">in </w:t>
      </w:r>
      <w:r w:rsidR="00754B04" w:rsidRPr="001532BA">
        <w:rPr>
          <w:rFonts w:cstheme="minorHAnsi"/>
          <w:color w:val="242424"/>
          <w:spacing w:val="-1"/>
          <w:sz w:val="30"/>
          <w:szCs w:val="30"/>
          <w:shd w:val="clear" w:color="auto" w:fill="FFFFFF"/>
        </w:rPr>
        <w:t xml:space="preserve"> </w:t>
      </w:r>
      <w:r w:rsidRPr="001532BA">
        <w:rPr>
          <w:rFonts w:cstheme="minorHAnsi"/>
          <w:color w:val="242424"/>
          <w:spacing w:val="-1"/>
          <w:sz w:val="30"/>
          <w:szCs w:val="30"/>
          <w:shd w:val="clear" w:color="auto" w:fill="FFFFFF"/>
        </w:rPr>
        <w:t>.</w:t>
      </w:r>
      <w:proofErr w:type="spellStart"/>
      <w:proofErr w:type="gramEnd"/>
      <w:r w:rsidR="00754B04" w:rsidRPr="001532BA">
        <w:rPr>
          <w:rFonts w:cstheme="minorHAnsi"/>
          <w:color w:val="242424"/>
          <w:spacing w:val="-1"/>
          <w:sz w:val="30"/>
          <w:szCs w:val="30"/>
          <w:shd w:val="clear" w:color="auto" w:fill="FFFFFF"/>
        </w:rPr>
        <w:t>env.local</w:t>
      </w:r>
      <w:proofErr w:type="spellEnd"/>
      <w:r w:rsidR="00754B04" w:rsidRPr="001532BA">
        <w:rPr>
          <w:rFonts w:cstheme="minorHAnsi"/>
          <w:color w:val="242424"/>
          <w:spacing w:val="-1"/>
          <w:sz w:val="30"/>
          <w:szCs w:val="30"/>
          <w:shd w:val="clear" w:color="auto" w:fill="FFFFFF"/>
        </w:rPr>
        <w:t xml:space="preserve"> file</w:t>
      </w:r>
    </w:p>
    <w:p w:rsidR="00754B04" w:rsidRDefault="00754B04" w:rsidP="001532BA">
      <w:pPr>
        <w:rPr>
          <w:shd w:val="clear" w:color="auto" w:fill="FFFFFF"/>
        </w:rPr>
      </w:pPr>
      <w:r w:rsidRPr="001532BA">
        <w:rPr>
          <w:noProof/>
          <w:highlight w:val="yellow"/>
          <w:shd w:val="clear" w:color="auto" w:fill="FFFFFF"/>
        </w:rPr>
        <w:drawing>
          <wp:inline distT="0" distB="0" distL="0" distR="0">
            <wp:extent cx="5562600" cy="2432449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OKE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937" cy="244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43" w:rsidRPr="00F535E9" w:rsidRDefault="00796BE0" w:rsidP="00F535E9">
      <w:pPr>
        <w:rPr>
          <w:sz w:val="36"/>
          <w:szCs w:val="36"/>
        </w:rPr>
      </w:pPr>
      <w:r w:rsidRPr="00F535E9">
        <w:rPr>
          <w:sz w:val="36"/>
          <w:szCs w:val="36"/>
        </w:rPr>
        <w:lastRenderedPageBreak/>
        <w:t>Create the sanity schema</w:t>
      </w:r>
    </w:p>
    <w:p w:rsidR="00796BE0" w:rsidRPr="00FE5243" w:rsidRDefault="00FE5243" w:rsidP="00F535E9">
      <w:pPr>
        <w:rPr>
          <w:rStyle w:val="Emphasis"/>
        </w:rPr>
      </w:pPr>
      <w:r w:rsidRPr="00FE5243">
        <w:rPr>
          <w:rStyle w:val="Emphasis"/>
        </w:rPr>
        <w:t>Step 1.</w:t>
      </w:r>
      <w:r>
        <w:rPr>
          <w:rStyle w:val="Emphasis"/>
        </w:rPr>
        <w:t xml:space="preserve"> </w:t>
      </w:r>
      <w:r w:rsidRPr="00FE5243">
        <w:rPr>
          <w:rStyle w:val="Emphasis"/>
        </w:rPr>
        <w:t>C</w:t>
      </w:r>
      <w:r w:rsidR="00796BE0" w:rsidRPr="00FE5243">
        <w:rPr>
          <w:rStyle w:val="Emphasis"/>
        </w:rPr>
        <w:t>reate a</w:t>
      </w:r>
      <w:r>
        <w:rPr>
          <w:rStyle w:val="Emphasis"/>
        </w:rPr>
        <w:t xml:space="preserve"> fi</w:t>
      </w:r>
      <w:r w:rsidR="00796BE0" w:rsidRPr="00FE5243">
        <w:rPr>
          <w:rStyle w:val="Emphasis"/>
        </w:rPr>
        <w:t xml:space="preserve">le </w:t>
      </w:r>
      <w:proofErr w:type="gramStart"/>
      <w:r w:rsidR="00796BE0" w:rsidRPr="00FE5243">
        <w:rPr>
          <w:rStyle w:val="Emphasis"/>
        </w:rPr>
        <w:t xml:space="preserve">called  </w:t>
      </w:r>
      <w:proofErr w:type="spellStart"/>
      <w:r w:rsidR="00796BE0" w:rsidRPr="00FE5243">
        <w:rPr>
          <w:rStyle w:val="Emphasis"/>
        </w:rPr>
        <w:t>Foods.ts</w:t>
      </w:r>
      <w:proofErr w:type="spellEnd"/>
      <w:proofErr w:type="gramEnd"/>
      <w:r w:rsidR="00796BE0" w:rsidRPr="00FE5243">
        <w:rPr>
          <w:rStyle w:val="Emphasis"/>
        </w:rPr>
        <w:t xml:space="preserve"> In sanity/</w:t>
      </w:r>
      <w:proofErr w:type="spellStart"/>
      <w:r w:rsidR="00796BE0" w:rsidRPr="00FE5243">
        <w:rPr>
          <w:rStyle w:val="Emphasis"/>
        </w:rPr>
        <w:t>schematypes</w:t>
      </w:r>
      <w:proofErr w:type="spellEnd"/>
    </w:p>
    <w:p w:rsidR="00FE5243" w:rsidRDefault="00FE5243" w:rsidP="00FE5243">
      <w:pPr>
        <w:rPr>
          <w:noProof/>
        </w:rPr>
      </w:pPr>
      <w:r>
        <w:rPr>
          <w:noProof/>
        </w:rPr>
        <w:drawing>
          <wp:inline distT="0" distB="0" distL="0" distR="0" wp14:anchorId="3355A48E" wp14:editId="7796AC21">
            <wp:extent cx="5943600" cy="42564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oo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54F9" w:rsidRPr="00796BE0">
        <w:br w:type="page"/>
      </w:r>
    </w:p>
    <w:p w:rsidR="00FE5243" w:rsidRDefault="00FE5243" w:rsidP="00FE5243">
      <w:pPr>
        <w:rPr>
          <w:noProof/>
        </w:rPr>
      </w:pPr>
    </w:p>
    <w:p w:rsidR="00FE5243" w:rsidRDefault="00FE5243" w:rsidP="00FE5243">
      <w:pPr>
        <w:ind w:left="1080"/>
        <w:rPr>
          <w:rStyle w:val="Emphasis"/>
        </w:rPr>
      </w:pPr>
      <w:r w:rsidRPr="00FE5243">
        <w:rPr>
          <w:rStyle w:val="Emphasis"/>
        </w:rPr>
        <w:t>Step 2.</w:t>
      </w:r>
      <w:r>
        <w:rPr>
          <w:rStyle w:val="Emphasis"/>
        </w:rPr>
        <w:t xml:space="preserve"> </w:t>
      </w:r>
      <w:r w:rsidRPr="00FE5243">
        <w:rPr>
          <w:rStyle w:val="Emphasis"/>
        </w:rPr>
        <w:t>Create a</w:t>
      </w:r>
      <w:r>
        <w:rPr>
          <w:rStyle w:val="Emphasis"/>
        </w:rPr>
        <w:t xml:space="preserve"> fi</w:t>
      </w:r>
      <w:r w:rsidRPr="00FE5243">
        <w:rPr>
          <w:rStyle w:val="Emphasis"/>
        </w:rPr>
        <w:t xml:space="preserve">le </w:t>
      </w:r>
      <w:proofErr w:type="gramStart"/>
      <w:r w:rsidRPr="00FE5243">
        <w:rPr>
          <w:rStyle w:val="Emphasis"/>
        </w:rPr>
        <w:t xml:space="preserve">called  </w:t>
      </w:r>
      <w:proofErr w:type="spellStart"/>
      <w:r w:rsidRPr="00FE5243">
        <w:rPr>
          <w:rStyle w:val="Emphasis"/>
        </w:rPr>
        <w:t>Chef.ts</w:t>
      </w:r>
      <w:proofErr w:type="spellEnd"/>
      <w:proofErr w:type="gramEnd"/>
      <w:r w:rsidRPr="00FE5243">
        <w:rPr>
          <w:rStyle w:val="Emphasis"/>
        </w:rPr>
        <w:t xml:space="preserve"> In sanity/</w:t>
      </w:r>
      <w:proofErr w:type="spellStart"/>
      <w:r w:rsidRPr="00FE5243">
        <w:rPr>
          <w:rStyle w:val="Emphasis"/>
        </w:rPr>
        <w:t>schematypes</w:t>
      </w:r>
      <w:proofErr w:type="spellEnd"/>
    </w:p>
    <w:p w:rsidR="00D87D7D" w:rsidRDefault="00D87D7D" w:rsidP="00D87D7D">
      <w:pPr>
        <w:jc w:val="right"/>
        <w:rPr>
          <w:rStyle w:val="Emphasis"/>
        </w:rPr>
      </w:pPr>
      <w:r>
        <w:rPr>
          <w:b/>
          <w:iCs/>
          <w:noProof/>
          <w:color w:val="BF0000" w:themeColor="accent2" w:themeShade="BF"/>
        </w:rPr>
        <w:drawing>
          <wp:inline distT="0" distB="0" distL="0" distR="0">
            <wp:extent cx="5943600" cy="34931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hef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D7D" w:rsidRDefault="00D87D7D" w:rsidP="00FE5243">
      <w:pPr>
        <w:ind w:left="1080"/>
        <w:rPr>
          <w:rStyle w:val="Emphasis"/>
        </w:rPr>
      </w:pPr>
    </w:p>
    <w:p w:rsidR="00D87D7D" w:rsidRDefault="00D87D7D" w:rsidP="00FE5243">
      <w:pPr>
        <w:ind w:left="1080"/>
        <w:rPr>
          <w:rStyle w:val="Emphasis"/>
        </w:rPr>
      </w:pPr>
    </w:p>
    <w:p w:rsidR="00FE5243" w:rsidRPr="00FE5243" w:rsidRDefault="00FE5243" w:rsidP="00FE5243">
      <w:pPr>
        <w:ind w:left="1080"/>
        <w:rPr>
          <w:rStyle w:val="Emphasis"/>
        </w:rPr>
      </w:pPr>
      <w:r w:rsidRPr="00FE5243">
        <w:rPr>
          <w:rStyle w:val="Emphasis"/>
        </w:rPr>
        <w:t xml:space="preserve">Step </w:t>
      </w:r>
      <w:r>
        <w:rPr>
          <w:rStyle w:val="Emphasis"/>
        </w:rPr>
        <w:t>3</w:t>
      </w:r>
      <w:r w:rsidRPr="00FE5243">
        <w:rPr>
          <w:rStyle w:val="Emphasis"/>
        </w:rPr>
        <w:t>.</w:t>
      </w:r>
      <w:r>
        <w:rPr>
          <w:rStyle w:val="Emphasis"/>
        </w:rPr>
        <w:t xml:space="preserve"> Add types </w:t>
      </w:r>
      <w:r w:rsidRPr="00FE5243">
        <w:rPr>
          <w:rStyle w:val="Emphasis"/>
        </w:rPr>
        <w:t>sanity/</w:t>
      </w:r>
      <w:proofErr w:type="spellStart"/>
      <w:r w:rsidRPr="00FE5243">
        <w:rPr>
          <w:rStyle w:val="Emphasis"/>
        </w:rPr>
        <w:t>schematypes</w:t>
      </w:r>
      <w:proofErr w:type="spellEnd"/>
      <w:r>
        <w:rPr>
          <w:rStyle w:val="Emphasis"/>
        </w:rPr>
        <w:t>/</w:t>
      </w:r>
      <w:proofErr w:type="spellStart"/>
      <w:r>
        <w:rPr>
          <w:rStyle w:val="Emphasis"/>
        </w:rPr>
        <w:t>index.</w:t>
      </w:r>
      <w:r w:rsidR="00D87D7D">
        <w:rPr>
          <w:rStyle w:val="Emphasis"/>
        </w:rPr>
        <w:t>ts</w:t>
      </w:r>
      <w:proofErr w:type="spellEnd"/>
    </w:p>
    <w:p w:rsidR="007A4331" w:rsidRDefault="00FE5243" w:rsidP="00FE5243">
      <w:r>
        <w:rPr>
          <w:noProof/>
        </w:rPr>
        <w:drawing>
          <wp:inline distT="0" distB="0" distL="0" distR="0">
            <wp:extent cx="4201111" cy="1257475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las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D7D" w:rsidRDefault="00D87D7D" w:rsidP="00FE5243"/>
    <w:p w:rsidR="00D87D7D" w:rsidRDefault="00D87D7D" w:rsidP="00FE5243"/>
    <w:p w:rsidR="00D87D7D" w:rsidRDefault="00D87D7D" w:rsidP="00FE5243"/>
    <w:p w:rsidR="00D87D7D" w:rsidRDefault="00D87D7D" w:rsidP="00FE5243"/>
    <w:p w:rsidR="00D87D7D" w:rsidRDefault="00D87D7D" w:rsidP="00FE5243"/>
    <w:p w:rsidR="00D87D7D" w:rsidRDefault="00D87D7D" w:rsidP="00FE5243"/>
    <w:p w:rsidR="00A3514F" w:rsidRDefault="00D87D7D" w:rsidP="00FE5243">
      <w:pPr>
        <w:rPr>
          <w:rStyle w:val="Emphasis"/>
        </w:rPr>
      </w:pPr>
      <w:r w:rsidRPr="00D87D7D">
        <w:rPr>
          <w:rStyle w:val="Emphasis"/>
        </w:rPr>
        <w:lastRenderedPageBreak/>
        <w:t>Step 4.  Set up the Data import Script</w:t>
      </w:r>
      <w:r w:rsidR="00A3514F">
        <w:rPr>
          <w:rStyle w:val="Emphasis"/>
        </w:rPr>
        <w:t xml:space="preserve"> &amp; install sanity/client </w:t>
      </w:r>
      <w:proofErr w:type="spellStart"/>
      <w:r w:rsidR="00A3514F">
        <w:rPr>
          <w:rStyle w:val="Emphasis"/>
        </w:rPr>
        <w:t>axios</w:t>
      </w:r>
      <w:proofErr w:type="spellEnd"/>
    </w:p>
    <w:p w:rsidR="00D87D7D" w:rsidRDefault="00A3514F" w:rsidP="00FE5243">
      <w:pPr>
        <w:rPr>
          <w:rStyle w:val="Emphasis"/>
        </w:rPr>
      </w:pPr>
      <w:proofErr w:type="spellStart"/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npm</w:t>
      </w:r>
      <w:proofErr w:type="spellEnd"/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install @sanity/client </w:t>
      </w:r>
      <w:proofErr w:type="spellStart"/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axios</w:t>
      </w:r>
      <w:proofErr w:type="spellEnd"/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</w:t>
      </w:r>
      <w:proofErr w:type="spellStart"/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dotenv</w:t>
      </w:r>
      <w:proofErr w:type="spellEnd"/>
    </w:p>
    <w:p w:rsidR="00A3514F" w:rsidRDefault="00A3514F" w:rsidP="00FE5243">
      <w:pPr>
        <w:rPr>
          <w:rStyle w:val="Emphasis"/>
        </w:rPr>
      </w:pPr>
      <w:r>
        <w:rPr>
          <w:b/>
          <w:iCs/>
          <w:noProof/>
          <w:color w:val="BF0000" w:themeColor="accent2" w:themeShade="BF"/>
        </w:rPr>
        <w:drawing>
          <wp:inline distT="0" distB="0" distL="0" distR="0">
            <wp:extent cx="5943600" cy="52501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por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5E9" w:rsidRDefault="00A3514F" w:rsidP="00D87D7D">
      <w:pPr>
        <w:rPr>
          <w:rStyle w:val="Emphasis"/>
        </w:rPr>
      </w:pPr>
      <w:r>
        <w:rPr>
          <w:b/>
          <w:iCs/>
          <w:noProof/>
          <w:color w:val="BF0000" w:themeColor="accent2" w:themeShade="BF"/>
        </w:rPr>
        <w:lastRenderedPageBreak/>
        <w:drawing>
          <wp:inline distT="0" distB="0" distL="0" distR="0">
            <wp:extent cx="5611008" cy="4591691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t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14F" w:rsidRDefault="00D87D7D" w:rsidP="00D87D7D">
      <w:pPr>
        <w:rPr>
          <w:rStyle w:val="Emphasis"/>
        </w:rPr>
      </w:pPr>
      <w:r>
        <w:rPr>
          <w:rStyle w:val="Emphasis"/>
        </w:rPr>
        <w:t>Step 5. Add a new Import-</w:t>
      </w:r>
      <w:proofErr w:type="gramStart"/>
      <w:r>
        <w:rPr>
          <w:rStyle w:val="Emphasis"/>
        </w:rPr>
        <w:t>data  script</w:t>
      </w:r>
      <w:proofErr w:type="gramEnd"/>
    </w:p>
    <w:p w:rsidR="00D87D7D" w:rsidRDefault="00A3514F" w:rsidP="00D87D7D">
      <w:pPr>
        <w:rPr>
          <w:rStyle w:val="Emphasis"/>
        </w:rPr>
      </w:pPr>
      <w:r>
        <w:rPr>
          <w:b/>
          <w:iCs/>
          <w:noProof/>
          <w:color w:val="BF0000" w:themeColor="accent2" w:themeShade="BF"/>
        </w:rPr>
        <w:drawing>
          <wp:inline distT="0" distB="0" distL="0" distR="0">
            <wp:extent cx="4515480" cy="152421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new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47" w:rsidRDefault="00314A47" w:rsidP="00A3514F">
      <w:pPr>
        <w:rPr>
          <w:rStyle w:val="Emphasis"/>
        </w:rPr>
      </w:pPr>
    </w:p>
    <w:p w:rsidR="00314A47" w:rsidRDefault="00314A47" w:rsidP="00A3514F">
      <w:pPr>
        <w:rPr>
          <w:rStyle w:val="Emphasis"/>
        </w:rPr>
      </w:pPr>
    </w:p>
    <w:p w:rsidR="00314A47" w:rsidRDefault="00314A47" w:rsidP="00A3514F">
      <w:pPr>
        <w:rPr>
          <w:rStyle w:val="Emphasis"/>
        </w:rPr>
      </w:pPr>
    </w:p>
    <w:p w:rsidR="00314A47" w:rsidRDefault="00314A47" w:rsidP="00A3514F">
      <w:pPr>
        <w:rPr>
          <w:rStyle w:val="Emphasis"/>
        </w:rPr>
      </w:pPr>
    </w:p>
    <w:p w:rsidR="00314A47" w:rsidRDefault="00314A47" w:rsidP="00A3514F">
      <w:pPr>
        <w:rPr>
          <w:rStyle w:val="Emphasis"/>
        </w:rPr>
      </w:pPr>
    </w:p>
    <w:p w:rsidR="00A3514F" w:rsidRDefault="00A3514F" w:rsidP="00A3514F">
      <w:pPr>
        <w:rPr>
          <w:rStyle w:val="Emphasis"/>
        </w:rPr>
      </w:pPr>
      <w:r>
        <w:rPr>
          <w:rStyle w:val="Emphasis"/>
        </w:rPr>
        <w:lastRenderedPageBreak/>
        <w:t xml:space="preserve">Step 5. Run Project in terminal </w:t>
      </w:r>
    </w:p>
    <w:p w:rsidR="00314A47" w:rsidRDefault="00314A47" w:rsidP="00A3514F">
      <w:pPr>
        <w:rPr>
          <w:rStyle w:val="Emphasis"/>
        </w:rPr>
      </w:pPr>
      <w:r>
        <w:rPr>
          <w:b/>
          <w:iCs/>
          <w:noProof/>
          <w:color w:val="BF0000" w:themeColor="accent2" w:themeShade="BF"/>
        </w:rPr>
        <w:drawing>
          <wp:inline distT="0" distB="0" distL="0" distR="0">
            <wp:extent cx="5182323" cy="623021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atatmoor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47" w:rsidRDefault="00314A47" w:rsidP="00A3514F">
      <w:pPr>
        <w:rPr>
          <w:rStyle w:val="Emphasis"/>
        </w:rPr>
      </w:pPr>
    </w:p>
    <w:p w:rsidR="00314A47" w:rsidRDefault="00314A47" w:rsidP="00A3514F">
      <w:pPr>
        <w:rPr>
          <w:rStyle w:val="Emphasis"/>
        </w:rPr>
      </w:pPr>
    </w:p>
    <w:p w:rsidR="00A3514F" w:rsidRDefault="00A3514F" w:rsidP="00A3514F">
      <w:pPr>
        <w:rPr>
          <w:rStyle w:val="Emphasis"/>
        </w:rPr>
      </w:pPr>
    </w:p>
    <w:p w:rsidR="00D87D7D" w:rsidRPr="00D87D7D" w:rsidRDefault="00D87D7D" w:rsidP="00FE5243">
      <w:pPr>
        <w:rPr>
          <w:b/>
          <w:iCs/>
          <w:color w:val="BF0000" w:themeColor="accent2" w:themeShade="BF"/>
        </w:rPr>
      </w:pPr>
    </w:p>
    <w:p w:rsidR="00D87D7D" w:rsidRDefault="00D87D7D" w:rsidP="00FE5243"/>
    <w:p w:rsidR="00D87D7D" w:rsidRDefault="00314A47" w:rsidP="00FE5243">
      <w:r>
        <w:rPr>
          <w:noProof/>
        </w:rPr>
        <w:lastRenderedPageBreak/>
        <w:drawing>
          <wp:inline distT="0" distB="0" distL="0" distR="0">
            <wp:extent cx="3286125" cy="18478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u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90" cy="184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47" w:rsidRDefault="00314A47" w:rsidP="00FE5243"/>
    <w:p w:rsidR="00314A47" w:rsidRDefault="00314A47" w:rsidP="00FE5243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369124A" wp14:editId="00EF8092">
                <wp:simplePos x="0" y="0"/>
                <wp:positionH relativeFrom="column">
                  <wp:posOffset>1266825</wp:posOffset>
                </wp:positionH>
                <wp:positionV relativeFrom="paragraph">
                  <wp:posOffset>111760</wp:posOffset>
                </wp:positionV>
                <wp:extent cx="238125" cy="409575"/>
                <wp:effectExtent l="19050" t="0" r="47625" b="47625"/>
                <wp:wrapNone/>
                <wp:docPr id="52" name="Down Arrow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4095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48AF8C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52" o:spid="_x0000_s1026" type="#_x0000_t67" style="position:absolute;margin-left:99.75pt;margin-top:8.8pt;width:18.75pt;height:32.2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" adj="15321" fillcolor="black [3200]" strokecolor="black [1600]" strokeweight="1pt"/>
            </w:pict>
          </mc:Fallback>
        </mc:AlternateContent>
      </w:r>
    </w:p>
    <w:p w:rsidR="00D87D7D" w:rsidRDefault="00D87D7D" w:rsidP="00FE5243"/>
    <w:p w:rsidR="00D87D7D" w:rsidRDefault="00314A47" w:rsidP="00FE5243">
      <w:r>
        <w:rPr>
          <w:noProof/>
        </w:rPr>
        <w:drawing>
          <wp:inline distT="0" distB="0" distL="0" distR="0">
            <wp:extent cx="5943600" cy="2683510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anttyfin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D7D" w:rsidRDefault="00D87D7D" w:rsidP="00FE5243"/>
    <w:p w:rsidR="009A0B98" w:rsidRDefault="009A0B98" w:rsidP="00FE524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AA5DAE5" wp14:editId="07CB65A7">
                <wp:simplePos x="0" y="0"/>
                <wp:positionH relativeFrom="column">
                  <wp:posOffset>2152015</wp:posOffset>
                </wp:positionH>
                <wp:positionV relativeFrom="paragraph">
                  <wp:posOffset>422275</wp:posOffset>
                </wp:positionV>
                <wp:extent cx="333375" cy="447675"/>
                <wp:effectExtent l="19050" t="0" r="47625" b="47625"/>
                <wp:wrapNone/>
                <wp:docPr id="56" name="Down Arrow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4476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82AC0" id="Down Arrow 56" o:spid="_x0000_s1026" type="#_x0000_t67" style="position:absolute;margin-left:169.45pt;margin-top:33.25pt;width:26.25pt;height:35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" adj="13557" fillcolor="black [3200]" strokecolor="black [1600]" strokeweight="1pt"/>
            </w:pict>
          </mc:Fallback>
        </mc:AlternateContent>
      </w:r>
    </w:p>
    <w:p w:rsidR="00D87D7D" w:rsidRDefault="00314A47" w:rsidP="00FE5243">
      <w:r>
        <w:rPr>
          <w:noProof/>
        </w:rPr>
        <w:lastRenderedPageBreak/>
        <w:drawing>
          <wp:inline distT="0" distB="0" distL="0" distR="0">
            <wp:extent cx="5943600" cy="31064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e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D7D" w:rsidRDefault="009A0B98" w:rsidP="00FE5243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7FCE55A" wp14:editId="4BF777E0">
                <wp:simplePos x="0" y="0"/>
                <wp:positionH relativeFrom="column">
                  <wp:posOffset>3200400</wp:posOffset>
                </wp:positionH>
                <wp:positionV relativeFrom="paragraph">
                  <wp:posOffset>116840</wp:posOffset>
                </wp:positionV>
                <wp:extent cx="533400" cy="523875"/>
                <wp:effectExtent l="0" t="0" r="19050" b="2857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238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0B98" w:rsidRPr="009A0B98" w:rsidRDefault="009A0B98" w:rsidP="009A0B98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9A0B98">
                              <w:rPr>
                                <w:sz w:val="16"/>
                                <w:szCs w:val="16"/>
                              </w:rPr>
                              <w:t>vession</w:t>
                            </w:r>
                            <w:proofErr w:type="spellEnd"/>
                          </w:p>
                          <w:p w:rsidR="009A0B98" w:rsidRDefault="009A0B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FCE55A" id="Rectangle 61" o:spid="_x0000_s1030" style="position:absolute;margin-left:252pt;margin-top:9.2pt;width:42pt;height:41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" fillcolor="white [3201]" strokecolor="white [3212]" strokeweight="1pt">
                <v:textbox>
                  <w:txbxContent>
                    <w:p w:rsidR="009A0B98" w:rsidRPr="009A0B98" w:rsidRDefault="009A0B98" w:rsidP="009A0B98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9A0B98">
                        <w:rPr>
                          <w:sz w:val="16"/>
                          <w:szCs w:val="16"/>
                        </w:rPr>
                        <w:t>vession</w:t>
                      </w:r>
                      <w:proofErr w:type="spellEnd"/>
                    </w:p>
                    <w:p w:rsidR="009A0B98" w:rsidRDefault="009A0B98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9B8201" wp14:editId="50D723A6">
                <wp:simplePos x="0" y="0"/>
                <wp:positionH relativeFrom="column">
                  <wp:posOffset>1952625</wp:posOffset>
                </wp:positionH>
                <wp:positionV relativeFrom="paragraph">
                  <wp:posOffset>50800</wp:posOffset>
                </wp:positionV>
                <wp:extent cx="514350" cy="381000"/>
                <wp:effectExtent l="38100" t="0" r="0" b="38100"/>
                <wp:wrapNone/>
                <wp:docPr id="57" name="Down Arrow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81000"/>
                        </a:xfrm>
                        <a:prstGeom prst="downArrow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8F550" id="Down Arrow 57" o:spid="_x0000_s1026" type="#_x0000_t67" style="position:absolute;margin-left:153.75pt;margin-top:4pt;width:40.5pt;height:30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" adj="10800" fillcolor="#0d0d0d [3069]" strokecolor="#1f4d78 [1604]" strokeweight="1pt"/>
            </w:pict>
          </mc:Fallback>
        </mc:AlternateContent>
      </w:r>
    </w:p>
    <w:p w:rsidR="00D87D7D" w:rsidRDefault="009A0B98" w:rsidP="00FE5243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7B7DEA7" wp14:editId="73E577E5">
                <wp:simplePos x="0" y="0"/>
                <wp:positionH relativeFrom="column">
                  <wp:posOffset>2971800</wp:posOffset>
                </wp:positionH>
                <wp:positionV relativeFrom="paragraph">
                  <wp:posOffset>224789</wp:posOffset>
                </wp:positionV>
                <wp:extent cx="219075" cy="276225"/>
                <wp:effectExtent l="0" t="38100" r="47625" b="28575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075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B1DBF" id="Straight Arrow Connector 60" o:spid="_x0000_s1026" type="#_x0000_t32" style="position:absolute;margin-left:234pt;margin-top:17.7pt;width:17.25pt;height:21.7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t xml:space="preserve">Fetch our data On </w:t>
      </w:r>
      <w:proofErr w:type="spellStart"/>
      <w:r>
        <w:t>Vession</w:t>
      </w:r>
      <w:proofErr w:type="spellEnd"/>
    </w:p>
    <w:p w:rsidR="00D87D7D" w:rsidRDefault="00B96B63" w:rsidP="00FE5243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361950</wp:posOffset>
                </wp:positionH>
                <wp:positionV relativeFrom="paragraph">
                  <wp:posOffset>2865755</wp:posOffset>
                </wp:positionV>
                <wp:extent cx="9525" cy="381000"/>
                <wp:effectExtent l="76200" t="0" r="85725" b="57150"/>
                <wp:wrapNone/>
                <wp:docPr id="449" name="Straight Arrow Connector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D721B9" id="Straight Arrow Connector 449" o:spid="_x0000_s1026" type="#_x0000_t32" style="position:absolute;margin-left:28.5pt;margin-top:225.65pt;width:.75pt;height:30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="009A0B98">
        <w:rPr>
          <w:noProof/>
        </w:rPr>
        <w:drawing>
          <wp:inline distT="0" distB="0" distL="0" distR="0" wp14:anchorId="32F2EF2F" wp14:editId="2CCEB73E">
            <wp:extent cx="5943600" cy="282067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fetch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D7D" w:rsidRDefault="00C85B45" w:rsidP="00FE5243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9667EA2" wp14:editId="0C14C1C1">
                <wp:simplePos x="0" y="0"/>
                <wp:positionH relativeFrom="margin">
                  <wp:align>left</wp:align>
                </wp:positionH>
                <wp:positionV relativeFrom="paragraph">
                  <wp:posOffset>300355</wp:posOffset>
                </wp:positionV>
                <wp:extent cx="942975" cy="790575"/>
                <wp:effectExtent l="0" t="0" r="28575" b="28575"/>
                <wp:wrapNone/>
                <wp:docPr id="448" name="Rectangle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7905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0B98" w:rsidRPr="009A0B98" w:rsidRDefault="00C85B45" w:rsidP="009A0B98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Data </w:t>
                            </w:r>
                            <w:r w:rsidR="009A0B98">
                              <w:rPr>
                                <w:sz w:val="16"/>
                                <w:szCs w:val="16"/>
                              </w:rPr>
                              <w:t>Fetch</w:t>
                            </w:r>
                          </w:p>
                          <w:p w:rsidR="009A0B98" w:rsidRDefault="009A0B98" w:rsidP="009A0B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67EA2" id="Rectangle 448" o:spid="_x0000_s1031" style="position:absolute;margin-left:0;margin-top:23.65pt;width:74.25pt;height:62.25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" fillcolor="white [3201]" strokecolor="white [3212]" strokeweight="1pt">
                <v:textbox>
                  <w:txbxContent>
                    <w:p w:rsidR="009A0B98" w:rsidRPr="009A0B98" w:rsidRDefault="00C85B45" w:rsidP="009A0B98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Data </w:t>
                      </w:r>
                      <w:r w:rsidR="009A0B98">
                        <w:rPr>
                          <w:sz w:val="16"/>
                          <w:szCs w:val="16"/>
                        </w:rPr>
                        <w:t>Fetch</w:t>
                      </w:r>
                    </w:p>
                    <w:p w:rsidR="009A0B98" w:rsidRDefault="009A0B98" w:rsidP="009A0B98"/>
                  </w:txbxContent>
                </v:textbox>
                <w10:wrap anchorx="margin"/>
              </v:rect>
            </w:pict>
          </mc:Fallback>
        </mc:AlternateContent>
      </w:r>
    </w:p>
    <w:p w:rsidR="00D87D7D" w:rsidRDefault="00C85B45" w:rsidP="00FE5243">
      <w:r>
        <w:t xml:space="preserve">Data </w:t>
      </w:r>
    </w:p>
    <w:p w:rsidR="00D87D7D" w:rsidRDefault="00D87D7D" w:rsidP="00FE5243"/>
    <w:p w:rsidR="00D87D7D" w:rsidRDefault="00D87D7D" w:rsidP="00FE5243"/>
    <w:p w:rsidR="00AE2F12" w:rsidRDefault="00AE2F12" w:rsidP="00FE5243"/>
    <w:p w:rsidR="00D01F21" w:rsidRDefault="00D01F21">
      <w:pPr>
        <w:spacing w:before="0" w:line="240" w:lineRule="auto"/>
        <w:rPr>
          <w:rStyle w:val="Emphasis"/>
        </w:rPr>
      </w:pPr>
      <w:r w:rsidRPr="00D01F21">
        <w:rPr>
          <w:rStyle w:val="Emphasis"/>
        </w:rPr>
        <w:lastRenderedPageBreak/>
        <w:t>Data successfully displayed in the frontend.</w:t>
      </w:r>
    </w:p>
    <w:p w:rsidR="00D01F21" w:rsidRPr="00D01F21" w:rsidRDefault="00D01F21">
      <w:pPr>
        <w:spacing w:before="0" w:line="240" w:lineRule="auto"/>
        <w:rPr>
          <w:rStyle w:val="Emphasis"/>
        </w:rPr>
      </w:pPr>
      <w:r>
        <w:rPr>
          <w:b/>
          <w:iCs/>
          <w:noProof/>
          <w:color w:val="BF0000" w:themeColor="accent2" w:themeShade="BF"/>
        </w:rPr>
        <w:drawing>
          <wp:inline distT="0" distB="0" distL="0" distR="0">
            <wp:extent cx="5420481" cy="6182588"/>
            <wp:effectExtent l="0" t="0" r="889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oo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2BF" w:rsidRDefault="00D01F21">
      <w:pPr>
        <w:spacing w:before="0" w:line="240" w:lineRule="auto"/>
      </w:pPr>
      <w:r>
        <w:rPr>
          <w:noProof/>
        </w:rPr>
        <w:lastRenderedPageBreak/>
        <w:drawing>
          <wp:inline distT="0" distB="0" distL="0" distR="0">
            <wp:extent cx="3943900" cy="2048161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pifoo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2BF" w:rsidRDefault="00F402BF">
      <w:pPr>
        <w:spacing w:before="0" w:line="240" w:lineRule="auto"/>
      </w:pPr>
    </w:p>
    <w:p w:rsidR="00F402BF" w:rsidRDefault="00F402BF">
      <w:pPr>
        <w:spacing w:before="0" w:line="240" w:lineRule="auto"/>
      </w:pPr>
    </w:p>
    <w:p w:rsidR="00D01F21" w:rsidRDefault="00F402BF">
      <w:pPr>
        <w:spacing w:before="0" w:line="240" w:lineRule="auto"/>
      </w:pPr>
      <w:r>
        <w:rPr>
          <w:noProof/>
        </w:rPr>
        <w:drawing>
          <wp:inline distT="0" distB="0" distL="0" distR="0">
            <wp:extent cx="5943600" cy="34836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hefpgetsx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F21" w:rsidRDefault="00D01F21">
      <w:pPr>
        <w:spacing w:before="0" w:line="240" w:lineRule="auto"/>
      </w:pPr>
    </w:p>
    <w:p w:rsidR="00D01F21" w:rsidRDefault="00D01F21">
      <w:pPr>
        <w:spacing w:before="0" w:line="240" w:lineRule="auto"/>
      </w:pPr>
    </w:p>
    <w:p w:rsidR="00D01F21" w:rsidRDefault="00D01F21">
      <w:pPr>
        <w:spacing w:before="0" w:line="240" w:lineRule="auto"/>
      </w:pPr>
    </w:p>
    <w:p w:rsidR="00D01F21" w:rsidRDefault="00D01F21">
      <w:pPr>
        <w:spacing w:before="0" w:line="240" w:lineRule="auto"/>
      </w:pPr>
    </w:p>
    <w:p w:rsidR="00D01F21" w:rsidRDefault="00D01F21">
      <w:pPr>
        <w:spacing w:before="0" w:line="240" w:lineRule="auto"/>
      </w:pPr>
      <w:r>
        <w:rPr>
          <w:noProof/>
        </w:rPr>
        <w:lastRenderedPageBreak/>
        <w:drawing>
          <wp:inline distT="0" distB="0" distL="0" distR="0">
            <wp:extent cx="5943600" cy="425302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ron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425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D01F21" w:rsidRDefault="00D01F21">
      <w:pPr>
        <w:spacing w:before="0" w:line="240" w:lineRule="auto"/>
      </w:pPr>
      <w:r>
        <w:rPr>
          <w:noProof/>
        </w:rPr>
        <w:lastRenderedPageBreak/>
        <w:drawing>
          <wp:inline distT="0" distB="0" distL="0" distR="0">
            <wp:extent cx="5943600" cy="5543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hefjso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F21" w:rsidRDefault="00AE2F12">
      <w:pPr>
        <w:spacing w:before="0" w:line="240" w:lineRule="auto"/>
      </w:pPr>
      <w:r>
        <w:br w:type="page"/>
      </w:r>
    </w:p>
    <w:p w:rsidR="00D01F21" w:rsidRDefault="00D01F21">
      <w:pPr>
        <w:spacing w:before="0" w:line="240" w:lineRule="auto"/>
      </w:pPr>
      <w:r>
        <w:rPr>
          <w:noProof/>
        </w:rPr>
        <w:lastRenderedPageBreak/>
        <w:drawing>
          <wp:inline distT="0" distB="0" distL="0" distR="0" wp14:anchorId="23F4C12C" wp14:editId="7FA36B87">
            <wp:extent cx="2972215" cy="15051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outchwf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F21" w:rsidRDefault="00D01F21">
      <w:pPr>
        <w:spacing w:before="0" w:line="240" w:lineRule="auto"/>
      </w:pPr>
    </w:p>
    <w:p w:rsidR="00F402BF" w:rsidRDefault="00F402BF">
      <w:pPr>
        <w:spacing w:before="0" w:line="240" w:lineRule="auto"/>
      </w:pPr>
    </w:p>
    <w:p w:rsidR="00F402BF" w:rsidRDefault="00F402BF">
      <w:pPr>
        <w:spacing w:before="0" w:line="240" w:lineRule="auto"/>
      </w:pPr>
      <w:r>
        <w:rPr>
          <w:noProof/>
        </w:rPr>
        <w:drawing>
          <wp:inline distT="0" distB="0" distL="0" distR="0" wp14:anchorId="3BBB37EA" wp14:editId="185CF211">
            <wp:extent cx="5943600" cy="35401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oodtsx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D01F21" w:rsidRDefault="00F402BF">
      <w:pPr>
        <w:spacing w:before="0" w:line="240" w:lineRule="auto"/>
      </w:pPr>
      <w:bookmarkStart w:id="1" w:name="_GoBack"/>
      <w:bookmarkEnd w:id="1"/>
      <w:r>
        <w:rPr>
          <w:noProof/>
        </w:rPr>
        <w:lastRenderedPageBreak/>
        <w:drawing>
          <wp:inline distT="0" distB="0" distL="0" distR="0">
            <wp:extent cx="5943600" cy="30022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ront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12" w:rsidRDefault="00AE2F12">
      <w:pPr>
        <w:spacing w:before="0" w:line="240" w:lineRule="auto"/>
      </w:pPr>
    </w:p>
    <w:p w:rsidR="00D87D7D" w:rsidRDefault="00D87D7D" w:rsidP="00FE5243"/>
    <w:p w:rsidR="003C74D2" w:rsidRDefault="003C74D2" w:rsidP="003C74D2">
      <w:pPr>
        <w:rPr>
          <w:rStyle w:val="BookTitle"/>
        </w:rPr>
      </w:pPr>
      <w:r w:rsidRPr="003C74D2">
        <w:rPr>
          <w:rStyle w:val="BookTitle"/>
        </w:rPr>
        <w:t>Day 3 Checklist:</w:t>
      </w:r>
    </w:p>
    <w:p w:rsidR="003C74D2" w:rsidRDefault="003C74D2" w:rsidP="003C74D2">
      <w:pPr>
        <w:rPr>
          <w:rStyle w:val="Emphasis"/>
        </w:rPr>
      </w:pPr>
      <w:r w:rsidRPr="003C74D2">
        <w:rPr>
          <w:rStyle w:val="Emphasis"/>
        </w:rPr>
        <w:t>Self-Validation Checklist:</w:t>
      </w:r>
    </w:p>
    <w:p w:rsidR="003C74D2" w:rsidRPr="003C74D2" w:rsidRDefault="003C74D2" w:rsidP="003C74D2">
      <w:pPr>
        <w:rPr>
          <w:rStyle w:val="Emphasi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720"/>
      </w:tblGrid>
      <w:tr w:rsidR="003C74D2" w:rsidTr="00B1725D">
        <w:tc>
          <w:tcPr>
            <w:tcW w:w="4675" w:type="dxa"/>
          </w:tcPr>
          <w:p w:rsidR="003C74D2" w:rsidRDefault="00B1725D" w:rsidP="00FE5243">
            <w:r>
              <w:t>API Understanding</w:t>
            </w:r>
          </w:p>
        </w:tc>
        <w:tc>
          <w:tcPr>
            <w:tcW w:w="720" w:type="dxa"/>
          </w:tcPr>
          <w:p w:rsidR="003C74D2" w:rsidRDefault="00B1725D" w:rsidP="00FE5243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3C74D2" w:rsidTr="00B1725D">
        <w:tc>
          <w:tcPr>
            <w:tcW w:w="4675" w:type="dxa"/>
          </w:tcPr>
          <w:p w:rsidR="003C74D2" w:rsidRDefault="00B1725D" w:rsidP="00FE5243">
            <w:r>
              <w:t>Schema Validation</w:t>
            </w:r>
          </w:p>
        </w:tc>
        <w:tc>
          <w:tcPr>
            <w:tcW w:w="720" w:type="dxa"/>
          </w:tcPr>
          <w:p w:rsidR="003C74D2" w:rsidRDefault="00B1725D" w:rsidP="00FE5243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3C74D2" w:rsidTr="00B1725D">
        <w:tc>
          <w:tcPr>
            <w:tcW w:w="4675" w:type="dxa"/>
          </w:tcPr>
          <w:p w:rsidR="003C74D2" w:rsidRDefault="00B1725D" w:rsidP="00FE5243">
            <w:r>
              <w:t>Data Migration</w:t>
            </w:r>
          </w:p>
        </w:tc>
        <w:tc>
          <w:tcPr>
            <w:tcW w:w="720" w:type="dxa"/>
          </w:tcPr>
          <w:p w:rsidR="003C74D2" w:rsidRDefault="00B1725D" w:rsidP="00FE5243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3C74D2" w:rsidTr="00B1725D">
        <w:tc>
          <w:tcPr>
            <w:tcW w:w="4675" w:type="dxa"/>
          </w:tcPr>
          <w:p w:rsidR="003C74D2" w:rsidRDefault="00B1725D" w:rsidP="00FE5243">
            <w:r>
              <w:t>API Integration in Next.js</w:t>
            </w:r>
          </w:p>
        </w:tc>
        <w:tc>
          <w:tcPr>
            <w:tcW w:w="720" w:type="dxa"/>
          </w:tcPr>
          <w:p w:rsidR="003C74D2" w:rsidRDefault="00B1725D" w:rsidP="00FE5243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3C74D2" w:rsidTr="00B1725D">
        <w:tc>
          <w:tcPr>
            <w:tcW w:w="4675" w:type="dxa"/>
          </w:tcPr>
          <w:p w:rsidR="003C74D2" w:rsidRDefault="00B1725D" w:rsidP="00FE5243">
            <w:r>
              <w:t>Submission Preparation:</w:t>
            </w:r>
          </w:p>
        </w:tc>
        <w:tc>
          <w:tcPr>
            <w:tcW w:w="720" w:type="dxa"/>
          </w:tcPr>
          <w:p w:rsidR="003C74D2" w:rsidRDefault="00B1725D" w:rsidP="00FE5243">
            <w:r>
              <w:rPr>
                <w:rFonts w:ascii="Segoe UI Symbol" w:hAnsi="Segoe UI Symbol" w:cs="Segoe UI Symbol"/>
              </w:rPr>
              <w:t>✔</w:t>
            </w:r>
          </w:p>
        </w:tc>
      </w:tr>
    </w:tbl>
    <w:p w:rsidR="00D87D7D" w:rsidRDefault="00D87D7D" w:rsidP="00FE5243"/>
    <w:p w:rsidR="00095077" w:rsidRDefault="00095077" w:rsidP="00FE5243"/>
    <w:p w:rsidR="00D87D7D" w:rsidRDefault="00D87D7D" w:rsidP="00FE5243"/>
    <w:p w:rsidR="00D87D7D" w:rsidRPr="00796BE0" w:rsidRDefault="00D87D7D" w:rsidP="00FE5243"/>
    <w:p w:rsidR="00095077" w:rsidRDefault="00095077">
      <w:pPr>
        <w:pStyle w:val="ListNumber"/>
        <w:numPr>
          <w:ilvl w:val="0"/>
          <w:numId w:val="0"/>
        </w:numPr>
        <w:ind w:left="792" w:hanging="360"/>
      </w:pPr>
    </w:p>
    <w:p w:rsidR="007A4331" w:rsidRDefault="007A4331">
      <w:pPr>
        <w:pStyle w:val="ListNumber"/>
        <w:numPr>
          <w:ilvl w:val="0"/>
          <w:numId w:val="0"/>
        </w:numPr>
        <w:ind w:left="792" w:hanging="360"/>
      </w:pPr>
    </w:p>
    <w:p w:rsidR="007A4331" w:rsidRDefault="007A4331">
      <w:pPr>
        <w:pStyle w:val="ListNumber"/>
        <w:numPr>
          <w:ilvl w:val="0"/>
          <w:numId w:val="0"/>
        </w:numPr>
        <w:ind w:left="792" w:hanging="360"/>
      </w:pPr>
    </w:p>
    <w:p w:rsidR="007A4331" w:rsidRDefault="0009507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E03209" wp14:editId="3EEC4A3A">
                <wp:simplePos x="0" y="0"/>
                <wp:positionH relativeFrom="margin">
                  <wp:posOffset>191386</wp:posOffset>
                </wp:positionH>
                <wp:positionV relativeFrom="paragraph">
                  <wp:posOffset>1230556</wp:posOffset>
                </wp:positionV>
                <wp:extent cx="5560060" cy="2169042"/>
                <wp:effectExtent l="0" t="0" r="2540" b="31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0060" cy="21690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744E" w:rsidRDefault="0004744E" w:rsidP="00095077">
                            <w:pPr>
                              <w:pStyle w:val="ListNumber"/>
                              <w:numPr>
                                <w:ilvl w:val="0"/>
                                <w:numId w:val="0"/>
                              </w:numPr>
                              <w:rPr>
                                <w:b/>
                              </w:rPr>
                            </w:pPr>
                          </w:p>
                          <w:p w:rsidR="00095077" w:rsidRPr="00095077" w:rsidRDefault="00095077" w:rsidP="00095077">
                            <w:pPr>
                              <w:pStyle w:val="ListNumber"/>
                              <w:numPr>
                                <w:ilvl w:val="0"/>
                                <w:numId w:val="0"/>
                              </w:numPr>
                              <w:rPr>
                                <w:b/>
                              </w:rPr>
                            </w:pPr>
                            <w:r w:rsidRPr="00095077">
                              <w:rPr>
                                <w:b/>
                              </w:rPr>
                              <w:t>Hackhton3 Day3</w:t>
                            </w:r>
                          </w:p>
                          <w:p w:rsidR="00095077" w:rsidRPr="00095077" w:rsidRDefault="00095077" w:rsidP="00095077">
                            <w:pPr>
                              <w:pStyle w:val="ListNumber"/>
                              <w:numPr>
                                <w:ilvl w:val="0"/>
                                <w:numId w:val="0"/>
                              </w:numPr>
                              <w:rPr>
                                <w:b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MARKETPLACE </w:t>
                            </w:r>
                            <w:r w:rsidRPr="00095077">
                              <w:rPr>
                                <w:sz w:val="20"/>
                                <w:szCs w:val="20"/>
                              </w:rPr>
                              <w:t>API INTEGRATION AND DATA MIGRATION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REPORT BY WARDA</w:t>
                            </w:r>
                          </w:p>
                          <w:p w:rsidR="00095077" w:rsidRDefault="00095077" w:rsidP="00095077">
                            <w:pPr>
                              <w:pStyle w:val="ListNumber"/>
                              <w:numPr>
                                <w:ilvl w:val="0"/>
                                <w:numId w:val="0"/>
                              </w:numPr>
                              <w:rPr>
                                <w:b/>
                              </w:rPr>
                            </w:pPr>
                            <w:r w:rsidRPr="00095077">
                              <w:rPr>
                                <w:b/>
                              </w:rPr>
                              <w:t>Shift: Tuesday 2 to 5</w:t>
                            </w:r>
                          </w:p>
                          <w:p w:rsidR="00167A67" w:rsidRDefault="007C0D6C" w:rsidP="00095077">
                            <w:pPr>
                              <w:pStyle w:val="ListNumber"/>
                              <w:numPr>
                                <w:ilvl w:val="0"/>
                                <w:numId w:val="0"/>
                              </w:numPr>
                              <w:rPr>
                                <w:b/>
                              </w:rPr>
                            </w:pPr>
                            <w:hyperlink r:id="rId35" w:history="1">
                              <w:r w:rsidR="00167A67" w:rsidRPr="00167A67">
                                <w:rPr>
                                  <w:rStyle w:val="Hyperlink"/>
                                  <w:b/>
                                </w:rPr>
                                <w:t>https://www.linkedin.com</w:t>
                              </w:r>
                            </w:hyperlink>
                          </w:p>
                          <w:p w:rsidR="00095077" w:rsidRDefault="00095077" w:rsidP="00095077">
                            <w:pPr>
                              <w:pStyle w:val="ListNumber"/>
                              <w:numPr>
                                <w:ilvl w:val="0"/>
                                <w:numId w:val="0"/>
                              </w:num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E03209" id="Rectangle 2" o:spid="_x0000_s1032" style="position:absolute;margin-left:15.05pt;margin-top:96.9pt;width:437.8pt;height:170.8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" fillcolor="#555 [2160]" stroked="f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04744E" w:rsidRDefault="0004744E" w:rsidP="00095077">
                      <w:pPr>
                        <w:pStyle w:val="ListNumber"/>
                        <w:numPr>
                          <w:ilvl w:val="0"/>
                          <w:numId w:val="0"/>
                        </w:numPr>
                        <w:rPr>
                          <w:b/>
                        </w:rPr>
                      </w:pPr>
                    </w:p>
                    <w:p w:rsidR="00095077" w:rsidRPr="00095077" w:rsidRDefault="00095077" w:rsidP="00095077">
                      <w:pPr>
                        <w:pStyle w:val="ListNumber"/>
                        <w:numPr>
                          <w:ilvl w:val="0"/>
                          <w:numId w:val="0"/>
                        </w:numPr>
                        <w:rPr>
                          <w:b/>
                        </w:rPr>
                      </w:pPr>
                      <w:r w:rsidRPr="00095077">
                        <w:rPr>
                          <w:b/>
                        </w:rPr>
                        <w:t>Hackhton3 Day3</w:t>
                      </w:r>
                    </w:p>
                    <w:p w:rsidR="00095077" w:rsidRPr="00095077" w:rsidRDefault="00095077" w:rsidP="00095077">
                      <w:pPr>
                        <w:pStyle w:val="ListNumber"/>
                        <w:numPr>
                          <w:ilvl w:val="0"/>
                          <w:numId w:val="0"/>
                        </w:numPr>
                        <w:rPr>
                          <w:b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MARKETPLACE </w:t>
                      </w:r>
                      <w:r w:rsidRPr="00095077">
                        <w:rPr>
                          <w:sz w:val="20"/>
                          <w:szCs w:val="20"/>
                        </w:rPr>
                        <w:t>API INTEGRATION AND DATA MIGRATION</w:t>
                      </w:r>
                      <w:r>
                        <w:rPr>
                          <w:sz w:val="20"/>
                          <w:szCs w:val="20"/>
                        </w:rPr>
                        <w:t xml:space="preserve"> REPORT BY WARDA</w:t>
                      </w:r>
                    </w:p>
                    <w:p w:rsidR="00095077" w:rsidRDefault="00095077" w:rsidP="00095077">
                      <w:pPr>
                        <w:pStyle w:val="ListNumber"/>
                        <w:numPr>
                          <w:ilvl w:val="0"/>
                          <w:numId w:val="0"/>
                        </w:numPr>
                        <w:rPr>
                          <w:b/>
                        </w:rPr>
                      </w:pPr>
                      <w:r w:rsidRPr="00095077">
                        <w:rPr>
                          <w:b/>
                        </w:rPr>
                        <w:t>Shift: Tuesday 2 to 5</w:t>
                      </w:r>
                    </w:p>
                    <w:p w:rsidR="00167A67" w:rsidRDefault="0082383B" w:rsidP="00095077">
                      <w:pPr>
                        <w:pStyle w:val="ListNumber"/>
                        <w:numPr>
                          <w:ilvl w:val="0"/>
                          <w:numId w:val="0"/>
                        </w:numPr>
                        <w:rPr>
                          <w:b/>
                        </w:rPr>
                      </w:pPr>
                      <w:hyperlink r:id="rId36" w:history="1">
                        <w:r w:rsidR="00167A67" w:rsidRPr="00167A67">
                          <w:rPr>
                            <w:rStyle w:val="Hyperlink"/>
                            <w:b/>
                          </w:rPr>
                          <w:t>https://www.linkedin.com</w:t>
                        </w:r>
                      </w:hyperlink>
                    </w:p>
                    <w:p w:rsidR="00095077" w:rsidRDefault="00095077" w:rsidP="00095077">
                      <w:pPr>
                        <w:pStyle w:val="ListNumber"/>
                        <w:numPr>
                          <w:ilvl w:val="0"/>
                          <w:numId w:val="0"/>
                        </w:num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7A4331">
      <w:headerReference w:type="default" r:id="rId37"/>
      <w:footerReference w:type="default" r:id="rId38"/>
      <w:pgSz w:w="12240" w:h="15840"/>
      <w:pgMar w:top="1440" w:right="1440" w:bottom="1440" w:left="1440" w:header="288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0D6C" w:rsidRDefault="007C0D6C">
      <w:pPr>
        <w:spacing w:line="240" w:lineRule="auto"/>
      </w:pPr>
      <w:r>
        <w:separator/>
      </w:r>
    </w:p>
  </w:endnote>
  <w:endnote w:type="continuationSeparator" w:id="0">
    <w:p w:rsidR="007C0D6C" w:rsidRDefault="007C0D6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4331" w:rsidRDefault="00754B04">
    <w:pPr>
      <w:pStyle w:val="Footer"/>
      <w:rPr>
        <w:rFonts w:asciiTheme="majorHAnsi" w:eastAsiaTheme="majorEastAsia" w:hAnsiTheme="majorHAnsi" w:cstheme="majorBidi"/>
        <w:color w:val="5B9BD5" w:themeColor="accent1"/>
        <w:sz w:val="20"/>
        <w:szCs w:val="20"/>
      </w:rPr>
    </w:pPr>
    <w:r w:rsidRPr="00754B04"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18" name="Rectangle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7518570" id="Rectangle 18" o:spid="_x0000_s1026" style="position:absolute;margin-left:0;margin-top:0;width:579.9pt;height:750.3pt;z-index: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" filled="f" strokecolor="#747070 [1614]" strokeweight="1.25pt"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0D6C" w:rsidRDefault="007C0D6C">
      <w:pPr>
        <w:spacing w:before="0"/>
      </w:pPr>
      <w:r>
        <w:separator/>
      </w:r>
    </w:p>
  </w:footnote>
  <w:footnote w:type="continuationSeparator" w:id="0">
    <w:p w:rsidR="007C0D6C" w:rsidRDefault="007C0D6C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4331" w:rsidRDefault="00A454F9">
    <w:pPr>
      <w:pStyle w:val="Header"/>
      <w:rPr>
        <w:sz w:val="16"/>
        <w:szCs w:val="16"/>
      </w:rPr>
    </w:pPr>
    <w:r>
      <w:rPr>
        <w:noProof/>
        <w:color w:val="5B9BD5" w:themeColor="accent1"/>
        <w:sz w:val="20"/>
        <w:szCs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F725E31" wp14:editId="3194497B">
              <wp:simplePos x="0" y="0"/>
              <wp:positionH relativeFrom="page">
                <wp:align>left</wp:align>
              </wp:positionH>
              <wp:positionV relativeFrom="page">
                <wp:posOffset>-161925</wp:posOffset>
              </wp:positionV>
              <wp:extent cx="8077200" cy="10662285"/>
              <wp:effectExtent l="0" t="0" r="19050" b="24765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077200" cy="10662285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D3D05FC" id="Rectangle 452" o:spid="_x0000_s1026" style="position:absolute;margin-left:0;margin-top:-12.75pt;width:636pt;height:839.55pt;z-index:251659264;visibility:visible;mso-wrap-style:square;mso-wrap-distance-left:9pt;mso-wrap-distance-top:0;mso-wrap-distance-right:9pt;mso-wrap-distance-bottom:0;mso-position-horizontal:left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" filled="f" strokecolor="#747070 [1614]" strokeweight="1.25pt">
              <w10:wrap anchorx="page" anchory="page"/>
            </v:rect>
          </w:pict>
        </mc:Fallback>
      </mc:AlternateContent>
    </w:r>
    <w:r>
      <w:rPr>
        <w:sz w:val="16"/>
        <w:szCs w:val="16"/>
      </w:rPr>
      <w:t>18-jan-2025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FFFFFF7C"/>
    <w:lvl w:ilvl="0">
      <w:start w:val="1"/>
      <w:numFmt w:val="decimal"/>
      <w:pStyle w:val="ListNumber5"/>
      <w:lvlText w:val="%1."/>
      <w:lvlJc w:val="left"/>
      <w:pPr>
        <w:tabs>
          <w:tab w:val="left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FFFFF7D"/>
    <w:lvl w:ilvl="0">
      <w:start w:val="1"/>
      <w:numFmt w:val="decimal"/>
      <w:pStyle w:val="ListNumber4"/>
      <w:lvlText w:val="%1."/>
      <w:lvlJc w:val="left"/>
      <w:pPr>
        <w:tabs>
          <w:tab w:val="left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FFFFF80"/>
    <w:lvl w:ilvl="0">
      <w:start w:val="1"/>
      <w:numFmt w:val="bullet"/>
      <w:pStyle w:val="ListBullet5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FFFFF81"/>
    <w:lvl w:ilvl="0">
      <w:start w:val="1"/>
      <w:numFmt w:val="bullet"/>
      <w:pStyle w:val="ListBullet4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FFFF82"/>
    <w:lvl w:ilvl="0">
      <w:start w:val="1"/>
      <w:numFmt w:val="bullet"/>
      <w:pStyle w:val="ListBullet3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FFFFFF89"/>
    <w:lvl w:ilvl="0">
      <w:start w:val="1"/>
      <w:numFmt w:val="bullet"/>
      <w:pStyle w:val="List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5FB505E"/>
    <w:multiLevelType w:val="hybridMultilevel"/>
    <w:tmpl w:val="1C125D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416F24"/>
    <w:multiLevelType w:val="hybridMultilevel"/>
    <w:tmpl w:val="2F50886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8EF4C8A"/>
    <w:multiLevelType w:val="multilevel"/>
    <w:tmpl w:val="48EF4C8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FCB0297"/>
    <w:multiLevelType w:val="hybridMultilevel"/>
    <w:tmpl w:val="07EE9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1239D5"/>
    <w:multiLevelType w:val="hybridMultilevel"/>
    <w:tmpl w:val="BD169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4C77C6"/>
    <w:multiLevelType w:val="multilevel"/>
    <w:tmpl w:val="7A4C77C6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15" w15:restartNumberingAfterBreak="0">
    <w:nsid w:val="7D0B57B1"/>
    <w:multiLevelType w:val="hybridMultilevel"/>
    <w:tmpl w:val="80AA7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1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</w:num>
  <w:num w:numId="14">
    <w:abstractNumId w:val="12"/>
  </w:num>
  <w:num w:numId="15">
    <w:abstractNumId w:val="15"/>
  </w:num>
  <w:num w:numId="16">
    <w:abstractNumId w:val="10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removePersonalInformation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17C"/>
    <w:rsid w:val="00007202"/>
    <w:rsid w:val="000150E9"/>
    <w:rsid w:val="00030E3C"/>
    <w:rsid w:val="00034A31"/>
    <w:rsid w:val="0004744E"/>
    <w:rsid w:val="00061E5F"/>
    <w:rsid w:val="00067D3C"/>
    <w:rsid w:val="00072D27"/>
    <w:rsid w:val="00083C22"/>
    <w:rsid w:val="00086E87"/>
    <w:rsid w:val="000871A8"/>
    <w:rsid w:val="00095077"/>
    <w:rsid w:val="000A036B"/>
    <w:rsid w:val="000D0E4A"/>
    <w:rsid w:val="000F11B9"/>
    <w:rsid w:val="00102341"/>
    <w:rsid w:val="00105960"/>
    <w:rsid w:val="001073CE"/>
    <w:rsid w:val="00121553"/>
    <w:rsid w:val="00131CAB"/>
    <w:rsid w:val="001423FD"/>
    <w:rsid w:val="001532BA"/>
    <w:rsid w:val="00167A67"/>
    <w:rsid w:val="001A5878"/>
    <w:rsid w:val="001D0BD1"/>
    <w:rsid w:val="002017AC"/>
    <w:rsid w:val="002359ED"/>
    <w:rsid w:val="00252520"/>
    <w:rsid w:val="002625F9"/>
    <w:rsid w:val="002631F7"/>
    <w:rsid w:val="0026484A"/>
    <w:rsid w:val="0026504D"/>
    <w:rsid w:val="00276926"/>
    <w:rsid w:val="002A67C8"/>
    <w:rsid w:val="002B40B7"/>
    <w:rsid w:val="002C5D75"/>
    <w:rsid w:val="00301789"/>
    <w:rsid w:val="00314A47"/>
    <w:rsid w:val="00325194"/>
    <w:rsid w:val="0034166A"/>
    <w:rsid w:val="0036191A"/>
    <w:rsid w:val="003728E3"/>
    <w:rsid w:val="003962D3"/>
    <w:rsid w:val="003C74D2"/>
    <w:rsid w:val="003C7D9D"/>
    <w:rsid w:val="003E3A63"/>
    <w:rsid w:val="00457BEB"/>
    <w:rsid w:val="00461B2E"/>
    <w:rsid w:val="00472CFD"/>
    <w:rsid w:val="00482CFC"/>
    <w:rsid w:val="00487996"/>
    <w:rsid w:val="00491910"/>
    <w:rsid w:val="004A3D03"/>
    <w:rsid w:val="004B6D7F"/>
    <w:rsid w:val="004D785F"/>
    <w:rsid w:val="004E22FC"/>
    <w:rsid w:val="004E744B"/>
    <w:rsid w:val="004F7760"/>
    <w:rsid w:val="00520AC9"/>
    <w:rsid w:val="00594254"/>
    <w:rsid w:val="005A2F3C"/>
    <w:rsid w:val="005B56C2"/>
    <w:rsid w:val="005B6EB8"/>
    <w:rsid w:val="00614CAB"/>
    <w:rsid w:val="00633BC0"/>
    <w:rsid w:val="00661DE5"/>
    <w:rsid w:val="0066662C"/>
    <w:rsid w:val="006706DE"/>
    <w:rsid w:val="0069487E"/>
    <w:rsid w:val="006A648B"/>
    <w:rsid w:val="006B0B82"/>
    <w:rsid w:val="006B7EF2"/>
    <w:rsid w:val="006C3B5F"/>
    <w:rsid w:val="006D3A72"/>
    <w:rsid w:val="006F53EE"/>
    <w:rsid w:val="00717507"/>
    <w:rsid w:val="007263B8"/>
    <w:rsid w:val="00726D9C"/>
    <w:rsid w:val="00726F2C"/>
    <w:rsid w:val="00736D30"/>
    <w:rsid w:val="00742FF3"/>
    <w:rsid w:val="00754B04"/>
    <w:rsid w:val="00794B27"/>
    <w:rsid w:val="00796BE0"/>
    <w:rsid w:val="007A4331"/>
    <w:rsid w:val="007A73CB"/>
    <w:rsid w:val="007A7846"/>
    <w:rsid w:val="007B2795"/>
    <w:rsid w:val="007C06FC"/>
    <w:rsid w:val="007C0D6C"/>
    <w:rsid w:val="007F66F5"/>
    <w:rsid w:val="00812400"/>
    <w:rsid w:val="0082203C"/>
    <w:rsid w:val="0082383B"/>
    <w:rsid w:val="008360A8"/>
    <w:rsid w:val="008416E0"/>
    <w:rsid w:val="00853E64"/>
    <w:rsid w:val="00895251"/>
    <w:rsid w:val="00897BFF"/>
    <w:rsid w:val="008C61B9"/>
    <w:rsid w:val="00912477"/>
    <w:rsid w:val="009139AF"/>
    <w:rsid w:val="00943B06"/>
    <w:rsid w:val="00945864"/>
    <w:rsid w:val="009806F4"/>
    <w:rsid w:val="009853E9"/>
    <w:rsid w:val="00996E16"/>
    <w:rsid w:val="009A0B98"/>
    <w:rsid w:val="009A58AC"/>
    <w:rsid w:val="009A5CB4"/>
    <w:rsid w:val="009B69C5"/>
    <w:rsid w:val="009D3947"/>
    <w:rsid w:val="009D3D14"/>
    <w:rsid w:val="009F72A7"/>
    <w:rsid w:val="00A119D9"/>
    <w:rsid w:val="00A1309F"/>
    <w:rsid w:val="00A21BED"/>
    <w:rsid w:val="00A27D99"/>
    <w:rsid w:val="00A3514F"/>
    <w:rsid w:val="00A454F9"/>
    <w:rsid w:val="00A60D92"/>
    <w:rsid w:val="00A86EAC"/>
    <w:rsid w:val="00A923E7"/>
    <w:rsid w:val="00AA661C"/>
    <w:rsid w:val="00AC2F58"/>
    <w:rsid w:val="00AE2F12"/>
    <w:rsid w:val="00B1725D"/>
    <w:rsid w:val="00B25E2E"/>
    <w:rsid w:val="00B369B4"/>
    <w:rsid w:val="00B53817"/>
    <w:rsid w:val="00B61F85"/>
    <w:rsid w:val="00B96B63"/>
    <w:rsid w:val="00BA3CC7"/>
    <w:rsid w:val="00BF457D"/>
    <w:rsid w:val="00BF4775"/>
    <w:rsid w:val="00C85B45"/>
    <w:rsid w:val="00CA0C45"/>
    <w:rsid w:val="00CC3AB0"/>
    <w:rsid w:val="00CD4A9C"/>
    <w:rsid w:val="00CE189D"/>
    <w:rsid w:val="00CF12AE"/>
    <w:rsid w:val="00D01F21"/>
    <w:rsid w:val="00D1798D"/>
    <w:rsid w:val="00D87D7D"/>
    <w:rsid w:val="00D902A4"/>
    <w:rsid w:val="00DB2323"/>
    <w:rsid w:val="00DB331E"/>
    <w:rsid w:val="00DC4E21"/>
    <w:rsid w:val="00DD5358"/>
    <w:rsid w:val="00DF6B93"/>
    <w:rsid w:val="00E224A0"/>
    <w:rsid w:val="00E254F0"/>
    <w:rsid w:val="00E27E67"/>
    <w:rsid w:val="00E40B06"/>
    <w:rsid w:val="00E4313F"/>
    <w:rsid w:val="00E51168"/>
    <w:rsid w:val="00E55B4B"/>
    <w:rsid w:val="00E55FC7"/>
    <w:rsid w:val="00E72A21"/>
    <w:rsid w:val="00E7715A"/>
    <w:rsid w:val="00EB700D"/>
    <w:rsid w:val="00EF417C"/>
    <w:rsid w:val="00F33B83"/>
    <w:rsid w:val="00F402BF"/>
    <w:rsid w:val="00F41B42"/>
    <w:rsid w:val="00F47472"/>
    <w:rsid w:val="00F535E9"/>
    <w:rsid w:val="00F54BD0"/>
    <w:rsid w:val="00FB3BB2"/>
    <w:rsid w:val="00FE5243"/>
    <w:rsid w:val="00FF44F1"/>
    <w:rsid w:val="00FF5FDF"/>
    <w:rsid w:val="586C5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970DB1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5" w:qFormat="1"/>
    <w:lsdException w:name="heading 2" w:semiHidden="1" w:uiPriority="6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 w:qFormat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5B45"/>
    <w:pPr>
      <w:spacing w:before="160" w:line="259" w:lineRule="auto"/>
    </w:pPr>
    <w:rPr>
      <w:sz w:val="22"/>
      <w:szCs w:val="22"/>
    </w:rPr>
  </w:style>
  <w:style w:type="paragraph" w:styleId="Heading1">
    <w:name w:val="heading 1"/>
    <w:basedOn w:val="Normal"/>
    <w:link w:val="Heading1Char"/>
    <w:uiPriority w:val="5"/>
    <w:qFormat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6"/>
    <w:semiHidden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6"/>
    <w:semiHidden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6"/>
    <w:semiHidden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6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6"/>
    <w:semiHidden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6"/>
    <w:semiHidden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6"/>
    <w:semiHidden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62626" w:themeColor="text1" w:themeTint="D9"/>
      <w:szCs w:val="21"/>
    </w:rPr>
  </w:style>
  <w:style w:type="paragraph" w:styleId="Heading9">
    <w:name w:val="heading 9"/>
    <w:basedOn w:val="Normal"/>
    <w:next w:val="Normal"/>
    <w:link w:val="Heading9Char"/>
    <w:uiPriority w:val="6"/>
    <w:semiHidden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line="240" w:lineRule="auto"/>
    </w:pPr>
    <w:rPr>
      <w:rFonts w:cs="Segoe UI"/>
      <w:szCs w:val="18"/>
    </w:r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  <w:ind w:firstLine="360"/>
    </w:p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  <w:ind w:firstLine="360"/>
    </w:p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/>
    </w:p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before="0" w:line="240" w:lineRule="auto"/>
      <w:ind w:left="4320"/>
    </w:pPr>
  </w:style>
  <w:style w:type="character" w:styleId="CommentReference">
    <w:name w:val="annotation reference"/>
    <w:basedOn w:val="DefaultParagraphFont"/>
    <w:uiPriority w:val="99"/>
    <w:semiHidden/>
    <w:unhideWhenUsed/>
    <w:qFormat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pPr>
      <w:spacing w:line="240" w:lineRule="auto"/>
    </w:pPr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Pr>
      <w:b/>
      <w:bCs/>
    </w:r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before="0" w:line="240" w:lineRule="auto"/>
    </w:pPr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before="0" w:line="240" w:lineRule="auto"/>
    </w:pPr>
  </w:style>
  <w:style w:type="character" w:styleId="Emphasis">
    <w:name w:val="Emphasis"/>
    <w:basedOn w:val="DefaultParagraphFont"/>
    <w:uiPriority w:val="3"/>
    <w:qFormat/>
    <w:rPr>
      <w:b/>
      <w:iCs/>
      <w:color w:val="BF0000" w:themeColor="accent2" w:themeShade="BF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before="0" w:line="240" w:lineRule="auto"/>
    </w:pPr>
    <w:rPr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spacing w:line="240" w:lineRule="auto"/>
    </w:p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before="0" w:line="240" w:lineRule="auto"/>
    </w:pPr>
    <w:rPr>
      <w:szCs w:val="20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styleId="HTMLAcronym">
    <w:name w:val="HTML Acronym"/>
    <w:basedOn w:val="DefaultParagraphFont"/>
    <w:uiPriority w:val="99"/>
    <w:semiHidden/>
    <w:unhideWhenUsed/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before="0" w:line="240" w:lineRule="auto"/>
    </w:pPr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before="0" w:line="240" w:lineRule="auto"/>
    </w:pPr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character" w:styleId="LineNumber">
    <w:name w:val="line number"/>
    <w:basedOn w:val="DefaultParagraphFont"/>
    <w:uiPriority w:val="99"/>
    <w:semiHidden/>
    <w:unhideWhenUsed/>
  </w:style>
  <w:style w:type="paragraph" w:styleId="List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Bullet">
    <w:name w:val="List Bullet"/>
    <w:basedOn w:val="Normal"/>
    <w:uiPriority w:val="11"/>
    <w:qFormat/>
    <w:pPr>
      <w:numPr>
        <w:numId w:val="1"/>
      </w:numPr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">
    <w:name w:val="List Number"/>
    <w:basedOn w:val="Normal"/>
    <w:uiPriority w:val="10"/>
    <w:qFormat/>
    <w:pPr>
      <w:numPr>
        <w:numId w:val="6"/>
      </w:numPr>
    </w:pPr>
    <w:rPr>
      <w:rFonts w:eastAsiaTheme="minorEastAsia"/>
      <w:color w:val="3B3838" w:themeColor="background2" w:themeShade="40"/>
    </w:r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60" w:line="259" w:lineRule="auto"/>
    </w:pPr>
    <w:rPr>
      <w:rFonts w:ascii="Consolas" w:hAnsi="Consolas"/>
      <w:sz w:val="22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before="0" w:line="240" w:lineRule="auto"/>
    </w:pPr>
  </w:style>
  <w:style w:type="character" w:styleId="PageNumber">
    <w:name w:val="page number"/>
    <w:basedOn w:val="DefaultParagraphFon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semiHidden/>
    <w:unhideWhenUsed/>
    <w:pPr>
      <w:spacing w:before="0" w:line="240" w:lineRule="auto"/>
    </w:pPr>
    <w:rPr>
      <w:rFonts w:ascii="Consolas" w:hAnsi="Consolas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paragraph" w:styleId="Signature">
    <w:name w:val="Signature"/>
    <w:basedOn w:val="Normal"/>
    <w:link w:val="SignatureChar"/>
    <w:uiPriority w:val="99"/>
    <w:semiHidden/>
    <w:unhideWhenUsed/>
    <w:pPr>
      <w:spacing w:before="0" w:line="240" w:lineRule="auto"/>
      <w:ind w:left="4320"/>
    </w:pPr>
  </w:style>
  <w:style w:type="character" w:styleId="Strong">
    <w:name w:val="Strong"/>
    <w:basedOn w:val="DefaultParagraphFont"/>
    <w:uiPriority w:val="22"/>
    <w:qFormat/>
    <w:rPr>
      <w:b/>
      <w:bCs/>
      <w:color w:val="2B579A" w:themeColor="accent5"/>
    </w:rPr>
  </w:style>
  <w:style w:type="paragraph" w:styleId="Subtitle">
    <w:name w:val="Subtitle"/>
    <w:basedOn w:val="Normal"/>
    <w:next w:val="Normal"/>
    <w:link w:val="SubtitleChar"/>
    <w:uiPriority w:val="2"/>
    <w:qFormat/>
    <w:p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table" w:styleId="Table3Deffects1">
    <w:name w:val="Table 3D effects 1"/>
    <w:basedOn w:val="TableNormal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left w:val="single" w:sz="6" w:space="0" w:color="FFFFFF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tblPr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">
    <w:name w:val="Table Grid"/>
    <w:basedOn w:val="TableNormal"/>
    <w:uiPriority w:val="39"/>
    <w:qFormat/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List1">
    <w:name w:val="Table List 1"/>
    <w:basedOn w:val="TableNormal"/>
    <w:uiPriority w:val="99"/>
    <w:semiHidden/>
    <w:unhideWhenUsed/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List7">
    <w:name w:val="Table List 7"/>
    <w:basedOn w:val="TableNormal"/>
    <w:uiPriority w:val="99"/>
    <w:semiHidden/>
    <w:unhideWhenUsed/>
    <w:tblPr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il"/>
        </w:tcBorders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bottom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Theme">
    <w:name w:val="Table Theme"/>
    <w:basedOn w:val="TableNormal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3">
    <w:name w:val="Table Web 3"/>
    <w:basedOn w:val="TableNormal"/>
    <w:uiPriority w:val="99"/>
    <w:semiHidden/>
    <w:unhideWhenUsed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Title">
    <w:name w:val="Title"/>
    <w:basedOn w:val="Normal"/>
    <w:link w:val="TitleChar"/>
    <w:uiPriority w:val="1"/>
    <w:qFormat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qFormat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table" w:styleId="LightShading">
    <w:name w:val="Light Shading"/>
    <w:basedOn w:val="TableNormal"/>
    <w:uiPriority w:val="60"/>
    <w:semiHidden/>
    <w:unhideWhenUsed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Pr>
      <w:color w:val="2E74B5" w:themeColor="accent1" w:themeShade="BF"/>
    </w:rPr>
    <w:tblPr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Pr>
      <w:color w:val="BF0000" w:themeColor="accent2" w:themeShade="BF"/>
    </w:rPr>
    <w:tblPr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Pr>
      <w:color w:val="7B7B7B" w:themeColor="accent3" w:themeShade="BF"/>
    </w:rPr>
    <w:tblPr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Pr>
      <w:color w:val="BF8F00" w:themeColor="accent4" w:themeShade="BF"/>
    </w:rPr>
    <w:tblPr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Pr>
      <w:color w:val="204173" w:themeColor="accent5" w:themeShade="BF"/>
    </w:rPr>
    <w:tblPr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Pr>
      <w:color w:val="538135" w:themeColor="accent6" w:themeShade="BF"/>
    </w:rPr>
    <w:tblPr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LightList">
    <w:name w:val="Light List"/>
    <w:basedOn w:val="TableNormal"/>
    <w:uiPriority w:val="61"/>
    <w:semiHidden/>
    <w:unhideWhenUsed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tblPr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tblPr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tblPr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tblPr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tblPr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tblPr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Grid">
    <w:name w:val="Light Grid"/>
    <w:basedOn w:val="TableNormal"/>
    <w:uiPriority w:val="62"/>
    <w:semiHidden/>
    <w:unhideWhenUsed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tblPr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auto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tblPr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auto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tblPr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uto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tblPr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auto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tblPr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auto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tblPr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auto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tblPr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tblPr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tblPr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tblPr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tblPr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tblPr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tblPr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tblPr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tblPr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tblPr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tblPr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tblPr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B7D8A0" w:themeFill="accent6" w:themeFillTint="7F"/>
      </w:tcPr>
    </w:tblStylePr>
  </w:style>
  <w:style w:type="table" w:styleId="DarkList">
    <w:name w:val="Dark List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ColorfulShading">
    <w:name w:val="Colorful Shading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Grid">
    <w:name w:val="Colorful Grid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character" w:customStyle="1" w:styleId="Heading1Char">
    <w:name w:val="Heading 1 Char"/>
    <w:basedOn w:val="DefaultParagraphFont"/>
    <w:link w:val="Heading1"/>
    <w:uiPriority w:val="5"/>
    <w:qFormat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character" w:customStyle="1" w:styleId="TitleChar">
    <w:name w:val="Title Char"/>
    <w:basedOn w:val="DefaultParagraphFont"/>
    <w:link w:val="Title"/>
    <w:uiPriority w:val="1"/>
    <w:qFormat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character" w:customStyle="1" w:styleId="SubtitleChar">
    <w:name w:val="Subtitle Char"/>
    <w:basedOn w:val="DefaultParagraphFont"/>
    <w:link w:val="Subtitle"/>
    <w:uiPriority w:val="2"/>
    <w:qFormat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2B579A" w:themeColor="accent5"/>
    </w:rPr>
  </w:style>
  <w:style w:type="table" w:customStyle="1" w:styleId="GridTable1Light1">
    <w:name w:val="Grid Table 1 Light1"/>
    <w:basedOn w:val="TableNormal"/>
    <w:uiPriority w:val="46"/>
    <w:qFormat/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51">
    <w:name w:val="Grid Table 4 - Accent 51"/>
    <w:basedOn w:val="TableNormal"/>
    <w:uiPriority w:val="49"/>
    <w:qFormat/>
    <w:tblPr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qFormat/>
    <w:tblPr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5Dark1">
    <w:name w:val="Grid Table 5 Dark1"/>
    <w:basedOn w:val="TableNormal"/>
    <w:uiPriority w:val="50"/>
    <w:qFormat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41">
    <w:name w:val="Grid Table 41"/>
    <w:basedOn w:val="TableNormal"/>
    <w:uiPriority w:val="49"/>
    <w:qFormat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1Light-Accent11">
    <w:name w:val="Grid Table 1 Light - Accent 11"/>
    <w:basedOn w:val="TableNormal"/>
    <w:uiPriority w:val="46"/>
    <w:qFormat/>
    <w:tblPr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6"/>
    <w:semiHidden/>
    <w:qFormat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cs="Segoe UI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Pr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Pr>
      <w:b/>
      <w:bCs/>
      <w:szCs w:val="20"/>
    </w:rPr>
  </w:style>
  <w:style w:type="paragraph" w:customStyle="1" w:styleId="Heading1-PageBreak">
    <w:name w:val="Heading 1 - Page Break"/>
    <w:basedOn w:val="Normal"/>
    <w:uiPriority w:val="6"/>
    <w:qFormat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pPr>
      <w:jc w:val="right"/>
    </w:pPr>
  </w:style>
  <w:style w:type="paragraph" w:customStyle="1" w:styleId="Bibliography1">
    <w:name w:val="Bibliography1"/>
    <w:basedOn w:val="Normal"/>
    <w:next w:val="Normal"/>
    <w:uiPriority w:val="37"/>
    <w:semiHidden/>
    <w:unhideWhenUsed/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outlineLvl w:val="9"/>
    </w:pPr>
    <w:rPr>
      <w:kern w:val="0"/>
      <w:szCs w:val="32"/>
      <w14:ligatures w14:val="none"/>
      <w14:numForm w14:val="default"/>
    </w:r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Cs w:val="16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Cs w:val="16"/>
    </w:rPr>
  </w:style>
  <w:style w:type="character" w:customStyle="1" w:styleId="BookTitle1">
    <w:name w:val="Book Title1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character" w:customStyle="1" w:styleId="DateChar">
    <w:name w:val="Date Char"/>
    <w:basedOn w:val="DefaultParagraphFont"/>
    <w:link w:val="Date"/>
    <w:uiPriority w:val="99"/>
    <w:semiHidden/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Cs w:val="16"/>
    </w:r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Cs w:val="20"/>
    </w:rPr>
  </w:style>
  <w:style w:type="table" w:customStyle="1" w:styleId="GridTable1Light-Accent21">
    <w:name w:val="Grid Table 1 Light - Accent 21"/>
    <w:basedOn w:val="TableNormal"/>
    <w:uiPriority w:val="46"/>
    <w:tblPr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31">
    <w:name w:val="Grid Table 1 Light - Accent 31"/>
    <w:basedOn w:val="TableNormal"/>
    <w:uiPriority w:val="46"/>
    <w:tblPr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41">
    <w:name w:val="Grid Table 1 Light - Accent 41"/>
    <w:basedOn w:val="TableNormal"/>
    <w:uiPriority w:val="46"/>
    <w:tblPr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tblPr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1">
    <w:name w:val="Grid Table 21"/>
    <w:basedOn w:val="TableNormal"/>
    <w:uiPriority w:val="47"/>
    <w:tblPr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-Accent11">
    <w:name w:val="Grid Table 2 - Accent 11"/>
    <w:basedOn w:val="TableNormal"/>
    <w:uiPriority w:val="47"/>
    <w:tblPr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2-Accent21">
    <w:name w:val="Grid Table 2 - Accent 21"/>
    <w:basedOn w:val="TableNormal"/>
    <w:uiPriority w:val="47"/>
    <w:tblPr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customStyle="1" w:styleId="GridTable2-Accent31">
    <w:name w:val="Grid Table 2 - Accent 31"/>
    <w:basedOn w:val="TableNormal"/>
    <w:uiPriority w:val="47"/>
    <w:tblPr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2-Accent41">
    <w:name w:val="Grid Table 2 - Accent 41"/>
    <w:basedOn w:val="TableNormal"/>
    <w:uiPriority w:val="47"/>
    <w:tblPr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2-Accent51">
    <w:name w:val="Grid Table 2 - Accent 51"/>
    <w:basedOn w:val="TableNormal"/>
    <w:uiPriority w:val="47"/>
    <w:tblPr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customStyle="1" w:styleId="GridTable2-Accent61">
    <w:name w:val="Grid Table 2 - Accent 61"/>
    <w:basedOn w:val="TableNormal"/>
    <w:uiPriority w:val="47"/>
    <w:tblPr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31">
    <w:name w:val="Grid Table 31"/>
    <w:basedOn w:val="TableNormal"/>
    <w:uiPriority w:val="48"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-Accent11">
    <w:name w:val="Grid Table 3 - Accent 11"/>
    <w:basedOn w:val="TableNormal"/>
    <w:uiPriority w:val="48"/>
    <w:tblPr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customStyle="1" w:styleId="GridTable3-Accent21">
    <w:name w:val="Grid Table 3 - Accent 21"/>
    <w:basedOn w:val="TableNormal"/>
    <w:uiPriority w:val="48"/>
    <w:tblPr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customStyle="1" w:styleId="GridTable3-Accent31">
    <w:name w:val="Grid Table 3 - Accent 31"/>
    <w:basedOn w:val="TableNormal"/>
    <w:uiPriority w:val="48"/>
    <w:tblPr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GridTable3-Accent41">
    <w:name w:val="Grid Table 3 - Accent 41"/>
    <w:basedOn w:val="TableNormal"/>
    <w:uiPriority w:val="48"/>
    <w:tblPr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customStyle="1" w:styleId="GridTable3-Accent51">
    <w:name w:val="Grid Table 3 - Accent 51"/>
    <w:basedOn w:val="TableNormal"/>
    <w:uiPriority w:val="48"/>
    <w:tblPr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customStyle="1" w:styleId="GridTable3-Accent61">
    <w:name w:val="Grid Table 3 - Accent 61"/>
    <w:basedOn w:val="TableNormal"/>
    <w:uiPriority w:val="48"/>
    <w:tblPr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4-Accent11">
    <w:name w:val="Grid Table 4 - Accent 11"/>
    <w:basedOn w:val="TableNormal"/>
    <w:uiPriority w:val="49"/>
    <w:tblPr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4-Accent21">
    <w:name w:val="Grid Table 4 - Accent 21"/>
    <w:basedOn w:val="TableNormal"/>
    <w:uiPriority w:val="49"/>
    <w:tblPr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customStyle="1" w:styleId="GridTable4-Accent31">
    <w:name w:val="Grid Table 4 - Accent 31"/>
    <w:basedOn w:val="TableNormal"/>
    <w:uiPriority w:val="49"/>
    <w:tblPr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-Accent41">
    <w:name w:val="Grid Table 4 - Accent 41"/>
    <w:basedOn w:val="TableNormal"/>
    <w:uiPriority w:val="49"/>
    <w:tblPr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-Accent61">
    <w:name w:val="Grid Table 4 - Accent 61"/>
    <w:basedOn w:val="TableNormal"/>
    <w:uiPriority w:val="49"/>
    <w:tblPr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5Dark-Accent11">
    <w:name w:val="Grid Table 5 Dark - Accent 1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customStyle="1" w:styleId="GridTable5Dark-Accent21">
    <w:name w:val="Grid Table 5 Dark - Accent 2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customStyle="1" w:styleId="GridTable5Dark-Accent31">
    <w:name w:val="Grid Table 5 Dark - Accent 3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customStyle="1" w:styleId="GridTable5Dark-Accent41">
    <w:name w:val="Grid Table 5 Dark - Accent 4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customStyle="1" w:styleId="GridTable5Dark-Accent61">
    <w:name w:val="Grid Table 5 Dark - Accent 6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GridTable6Colorful1">
    <w:name w:val="Grid Table 6 Colorful1"/>
    <w:basedOn w:val="TableNormal"/>
    <w:uiPriority w:val="51"/>
    <w:rPr>
      <w:color w:val="000000" w:themeColor="text1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-Accent11">
    <w:name w:val="Grid Table 6 Colorful - Accent 11"/>
    <w:basedOn w:val="TableNormal"/>
    <w:uiPriority w:val="51"/>
    <w:rPr>
      <w:color w:val="2E74B5" w:themeColor="accent1" w:themeShade="BF"/>
    </w:rPr>
    <w:tblPr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6Colorful-Accent21">
    <w:name w:val="Grid Table 6 Colorful - Accent 21"/>
    <w:basedOn w:val="TableNormal"/>
    <w:uiPriority w:val="51"/>
    <w:rPr>
      <w:color w:val="BF0000" w:themeColor="accent2" w:themeShade="BF"/>
    </w:rPr>
    <w:tblPr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customStyle="1" w:styleId="GridTable6Colorful-Accent31">
    <w:name w:val="Grid Table 6 Colorful - Accent 31"/>
    <w:basedOn w:val="TableNormal"/>
    <w:uiPriority w:val="51"/>
    <w:rPr>
      <w:color w:val="7B7B7B" w:themeColor="accent3" w:themeShade="BF"/>
    </w:rPr>
    <w:tblPr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6Colorful-Accent41">
    <w:name w:val="Grid Table 6 Colorful - Accent 41"/>
    <w:basedOn w:val="TableNormal"/>
    <w:uiPriority w:val="51"/>
    <w:rPr>
      <w:color w:val="BF8F00" w:themeColor="accent4" w:themeShade="BF"/>
    </w:rPr>
    <w:tblPr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rPr>
      <w:color w:val="204173" w:themeColor="accent5" w:themeShade="BF"/>
    </w:rPr>
    <w:tblPr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customStyle="1" w:styleId="GridTable6Colorful-Accent61">
    <w:name w:val="Grid Table 6 Colorful - Accent 61"/>
    <w:basedOn w:val="TableNormal"/>
    <w:uiPriority w:val="51"/>
    <w:rPr>
      <w:color w:val="538135" w:themeColor="accent6" w:themeShade="BF"/>
    </w:rPr>
    <w:tblPr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7Colorful1">
    <w:name w:val="Grid Table 7 Colorful1"/>
    <w:basedOn w:val="TableNormal"/>
    <w:uiPriority w:val="52"/>
    <w:rPr>
      <w:color w:val="000000" w:themeColor="text1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-Accent11">
    <w:name w:val="Grid Table 7 Colorful - Accent 11"/>
    <w:basedOn w:val="TableNormal"/>
    <w:uiPriority w:val="52"/>
    <w:rPr>
      <w:color w:val="2E74B5" w:themeColor="accent1" w:themeShade="BF"/>
    </w:rPr>
    <w:tblPr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customStyle="1" w:styleId="GridTable7Colorful-Accent21">
    <w:name w:val="Grid Table 7 Colorful - Accent 21"/>
    <w:basedOn w:val="TableNormal"/>
    <w:uiPriority w:val="52"/>
    <w:rPr>
      <w:color w:val="BF0000" w:themeColor="accent2" w:themeShade="BF"/>
    </w:rPr>
    <w:tblPr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customStyle="1" w:styleId="GridTable7Colorful-Accent31">
    <w:name w:val="Grid Table 7 Colorful - Accent 31"/>
    <w:basedOn w:val="TableNormal"/>
    <w:uiPriority w:val="52"/>
    <w:rPr>
      <w:color w:val="7B7B7B" w:themeColor="accent3" w:themeShade="BF"/>
    </w:rPr>
    <w:tblPr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GridTable7Colorful-Accent41">
    <w:name w:val="Grid Table 7 Colorful - Accent 41"/>
    <w:basedOn w:val="TableNormal"/>
    <w:uiPriority w:val="52"/>
    <w:rPr>
      <w:color w:val="BF8F00" w:themeColor="accent4" w:themeShade="BF"/>
    </w:rPr>
    <w:tblPr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customStyle="1" w:styleId="GridTable7Colorful-Accent51">
    <w:name w:val="Grid Table 7 Colorful - Accent 51"/>
    <w:basedOn w:val="TableNormal"/>
    <w:uiPriority w:val="52"/>
    <w:rPr>
      <w:color w:val="204173" w:themeColor="accent5" w:themeShade="BF"/>
    </w:rPr>
    <w:tblPr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customStyle="1" w:styleId="GridTable7Colorful-Accent61">
    <w:name w:val="Grid Table 7 Colorful - Accent 61"/>
    <w:basedOn w:val="TableNormal"/>
    <w:uiPriority w:val="52"/>
    <w:rPr>
      <w:color w:val="538135" w:themeColor="accent6" w:themeShade="BF"/>
    </w:rPr>
    <w:tblPr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6"/>
    <w:semiHidden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6"/>
    <w:semiHidden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6"/>
    <w:semiHidden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6"/>
    <w:semiHidden/>
    <w:rPr>
      <w:rFonts w:asciiTheme="majorHAnsi" w:eastAsiaTheme="majorEastAsia" w:hAnsiTheme="majorHAnsi" w:cstheme="majorBidi"/>
      <w:b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6"/>
    <w:semiHidden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6"/>
    <w:semiHidden/>
    <w:rPr>
      <w:rFonts w:asciiTheme="majorHAnsi" w:eastAsiaTheme="majorEastAsia" w:hAnsiTheme="majorHAnsi" w:cstheme="majorBidi"/>
      <w:color w:val="262626" w:themeColor="text1" w:themeTint="D9"/>
      <w:szCs w:val="21"/>
    </w:rPr>
  </w:style>
  <w:style w:type="character" w:customStyle="1" w:styleId="Heading9Char">
    <w:name w:val="Heading 9 Char"/>
    <w:basedOn w:val="DefaultParagraphFont"/>
    <w:link w:val="Heading9"/>
    <w:uiPriority w:val="6"/>
    <w:semiHidden/>
    <w:rPr>
      <w:rFonts w:asciiTheme="majorHAnsi" w:eastAsiaTheme="majorEastAsia" w:hAnsiTheme="majorHAnsi" w:cstheme="majorBidi"/>
      <w:i/>
      <w:iCs/>
      <w:color w:val="262626" w:themeColor="text1" w:themeTint="D9"/>
      <w:szCs w:val="21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1F4E79" w:themeColor="accent1" w:themeShade="80"/>
    </w:rPr>
  </w:style>
  <w:style w:type="character" w:customStyle="1" w:styleId="IntenseReference1">
    <w:name w:val="Intense Reference1"/>
    <w:basedOn w:val="DefaultParagraphFont"/>
    <w:uiPriority w:val="32"/>
    <w:semiHidden/>
    <w:unhideWhenUsed/>
    <w:qFormat/>
    <w:rPr>
      <w:b/>
      <w:bCs/>
      <w:smallCaps/>
      <w:color w:val="1F4E79" w:themeColor="accent1" w:themeShade="80"/>
      <w:spacing w:val="0"/>
    </w:r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table" w:customStyle="1" w:styleId="ListTable1Light1">
    <w:name w:val="List Table 1 Light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-Accent11">
    <w:name w:val="List Table 1 Light - Accent 1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1Light-Accent21">
    <w:name w:val="List Table 1 Light - Accent 2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customStyle="1" w:styleId="ListTable1Light-Accent31">
    <w:name w:val="List Table 1 Light - Accent 3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1Light-Accent41">
    <w:name w:val="List Table 1 Light - Accent 4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1Light-Accent51">
    <w:name w:val="List Table 1 Light - Accent 5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customStyle="1" w:styleId="ListTable1Light-Accent61">
    <w:name w:val="List Table 1 Light - Accent 6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21">
    <w:name w:val="List Table 21"/>
    <w:basedOn w:val="TableNormal"/>
    <w:uiPriority w:val="47"/>
    <w:tblPr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-Accent11">
    <w:name w:val="List Table 2 - Accent 11"/>
    <w:basedOn w:val="TableNormal"/>
    <w:uiPriority w:val="47"/>
    <w:tblPr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2-Accent21">
    <w:name w:val="List Table 2 - Accent 21"/>
    <w:basedOn w:val="TableNormal"/>
    <w:uiPriority w:val="47"/>
    <w:tblPr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customStyle="1" w:styleId="ListTable2-Accent31">
    <w:name w:val="List Table 2 - Accent 31"/>
    <w:basedOn w:val="TableNormal"/>
    <w:uiPriority w:val="47"/>
    <w:tblPr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2-Accent41">
    <w:name w:val="List Table 2 - Accent 41"/>
    <w:basedOn w:val="TableNormal"/>
    <w:uiPriority w:val="47"/>
    <w:tblPr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2-Accent51">
    <w:name w:val="List Table 2 - Accent 51"/>
    <w:basedOn w:val="TableNormal"/>
    <w:uiPriority w:val="47"/>
    <w:tblPr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customStyle="1" w:styleId="ListTable2-Accent61">
    <w:name w:val="List Table 2 - Accent 61"/>
    <w:basedOn w:val="TableNormal"/>
    <w:uiPriority w:val="47"/>
    <w:tblPr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31">
    <w:name w:val="List Table 31"/>
    <w:basedOn w:val="TableNormal"/>
    <w:uiPriority w:val="4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-Accent11">
    <w:name w:val="List Table 3 - Accent 11"/>
    <w:basedOn w:val="TableNormal"/>
    <w:uiPriority w:val="48"/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customStyle="1" w:styleId="ListTable3-Accent21">
    <w:name w:val="List Table 3 - Accent 21"/>
    <w:basedOn w:val="TableNormal"/>
    <w:uiPriority w:val="48"/>
    <w:tblPr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customStyle="1" w:styleId="ListTable3-Accent31">
    <w:name w:val="List Table 3 - Accent 31"/>
    <w:basedOn w:val="TableNormal"/>
    <w:uiPriority w:val="48"/>
    <w:tblPr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customStyle="1" w:styleId="ListTable3-Accent41">
    <w:name w:val="List Table 3 - Accent 41"/>
    <w:basedOn w:val="TableNormal"/>
    <w:uiPriority w:val="48"/>
    <w:tblPr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customStyle="1" w:styleId="ListTable3-Accent51">
    <w:name w:val="List Table 3 - Accent 51"/>
    <w:basedOn w:val="TableNormal"/>
    <w:uiPriority w:val="48"/>
    <w:tblPr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customStyle="1" w:styleId="ListTable3-Accent61">
    <w:name w:val="List Table 3 - Accent 61"/>
    <w:basedOn w:val="TableNormal"/>
    <w:uiPriority w:val="48"/>
    <w:tblPr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customStyle="1" w:styleId="ListTable41">
    <w:name w:val="List Table 41"/>
    <w:basedOn w:val="TableNormal"/>
    <w:uiPriority w:val="49"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-Accent11">
    <w:name w:val="List Table 4 - Accent 11"/>
    <w:basedOn w:val="TableNormal"/>
    <w:uiPriority w:val="49"/>
    <w:tblPr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4-Accent21">
    <w:name w:val="List Table 4 - Accent 21"/>
    <w:basedOn w:val="TableNormal"/>
    <w:uiPriority w:val="49"/>
    <w:tblPr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customStyle="1" w:styleId="ListTable4-Accent31">
    <w:name w:val="List Table 4 - Accent 31"/>
    <w:basedOn w:val="TableNormal"/>
    <w:uiPriority w:val="49"/>
    <w:tblPr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4-Accent41">
    <w:name w:val="List Table 4 - Accent 41"/>
    <w:basedOn w:val="TableNormal"/>
    <w:uiPriority w:val="49"/>
    <w:tblPr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4-Accent51">
    <w:name w:val="List Table 4 - Accent 51"/>
    <w:basedOn w:val="TableNormal"/>
    <w:uiPriority w:val="49"/>
    <w:tblPr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customStyle="1" w:styleId="ListTable4-Accent61">
    <w:name w:val="List Table 4 - Accent 61"/>
    <w:basedOn w:val="TableNormal"/>
    <w:uiPriority w:val="49"/>
    <w:tblPr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5Dark1">
    <w:name w:val="List Table 5 Dark1"/>
    <w:basedOn w:val="TableNormal"/>
    <w:uiPriority w:val="50"/>
    <w:rPr>
      <w:color w:val="FFFFFF" w:themeColor="background1"/>
    </w:rPr>
    <w:tblPr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11">
    <w:name w:val="List Table 5 Dark - Accent 11"/>
    <w:basedOn w:val="TableNormal"/>
    <w:uiPriority w:val="50"/>
    <w:rPr>
      <w:color w:val="FFFFFF" w:themeColor="background1"/>
    </w:rPr>
    <w:tblPr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21">
    <w:name w:val="List Table 5 Dark - Accent 21"/>
    <w:basedOn w:val="TableNormal"/>
    <w:uiPriority w:val="50"/>
    <w:rPr>
      <w:color w:val="FFFFFF" w:themeColor="background1"/>
    </w:rPr>
    <w:tblPr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31">
    <w:name w:val="List Table 5 Dark - Accent 31"/>
    <w:basedOn w:val="TableNormal"/>
    <w:uiPriority w:val="50"/>
    <w:rPr>
      <w:color w:val="FFFFFF" w:themeColor="background1"/>
    </w:rPr>
    <w:tblPr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41">
    <w:name w:val="List Table 5 Dark - Accent 41"/>
    <w:basedOn w:val="TableNormal"/>
    <w:uiPriority w:val="50"/>
    <w:rPr>
      <w:color w:val="FFFFFF" w:themeColor="background1"/>
    </w:rPr>
    <w:tblPr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51">
    <w:name w:val="List Table 5 Dark - Accent 51"/>
    <w:basedOn w:val="TableNormal"/>
    <w:uiPriority w:val="50"/>
    <w:rPr>
      <w:color w:val="FFFFFF" w:themeColor="background1"/>
    </w:rPr>
    <w:tblPr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61">
    <w:name w:val="List Table 5 Dark - Accent 61"/>
    <w:basedOn w:val="TableNormal"/>
    <w:uiPriority w:val="50"/>
    <w:rPr>
      <w:color w:val="FFFFFF" w:themeColor="background1"/>
    </w:rPr>
    <w:tblPr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1">
    <w:name w:val="List Table 6 Colorful1"/>
    <w:basedOn w:val="TableNormal"/>
    <w:uiPriority w:val="51"/>
    <w:rPr>
      <w:color w:val="000000" w:themeColor="text1"/>
    </w:rPr>
    <w:tblPr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-Accent11">
    <w:name w:val="List Table 6 Colorful - Accent 11"/>
    <w:basedOn w:val="TableNormal"/>
    <w:uiPriority w:val="51"/>
    <w:rPr>
      <w:color w:val="2E74B5" w:themeColor="accent1" w:themeShade="BF"/>
    </w:rPr>
    <w:tblPr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6Colorful-Accent21">
    <w:name w:val="List Table 6 Colorful - Accent 21"/>
    <w:basedOn w:val="TableNormal"/>
    <w:uiPriority w:val="51"/>
    <w:rPr>
      <w:color w:val="BF0000" w:themeColor="accent2" w:themeShade="BF"/>
    </w:rPr>
    <w:tblPr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customStyle="1" w:styleId="ListTable6Colorful-Accent31">
    <w:name w:val="List Table 6 Colorful - Accent 31"/>
    <w:basedOn w:val="TableNormal"/>
    <w:uiPriority w:val="51"/>
    <w:rPr>
      <w:color w:val="7B7B7B" w:themeColor="accent3" w:themeShade="BF"/>
    </w:rPr>
    <w:tblPr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6Colorful-Accent41">
    <w:name w:val="List Table 6 Colorful - Accent 41"/>
    <w:basedOn w:val="TableNormal"/>
    <w:uiPriority w:val="51"/>
    <w:rPr>
      <w:color w:val="BF8F00" w:themeColor="accent4" w:themeShade="BF"/>
    </w:rPr>
    <w:tblPr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6Colorful-Accent51">
    <w:name w:val="List Table 6 Colorful - Accent 51"/>
    <w:basedOn w:val="TableNormal"/>
    <w:uiPriority w:val="51"/>
    <w:rPr>
      <w:color w:val="204173" w:themeColor="accent5" w:themeShade="BF"/>
    </w:rPr>
    <w:tblPr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customStyle="1" w:styleId="ListTable6Colorful-Accent61">
    <w:name w:val="List Table 6 Colorful - Accent 61"/>
    <w:basedOn w:val="TableNormal"/>
    <w:uiPriority w:val="51"/>
    <w:rPr>
      <w:color w:val="538135" w:themeColor="accent6" w:themeShade="BF"/>
    </w:rPr>
    <w:tblPr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7Colorful1">
    <w:name w:val="List Table 7 Colorful1"/>
    <w:basedOn w:val="TableNormal"/>
    <w:uiPriority w:val="52"/>
    <w:rPr>
      <w:color w:val="000000" w:themeColor="text1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11">
    <w:name w:val="List Table 7 Colorful - Accent 11"/>
    <w:basedOn w:val="TableNormal"/>
    <w:uiPriority w:val="52"/>
    <w:rPr>
      <w:color w:val="2E74B5" w:themeColor="accent1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21">
    <w:name w:val="List Table 7 Colorful - Accent 21"/>
    <w:basedOn w:val="TableNormal"/>
    <w:uiPriority w:val="52"/>
    <w:rPr>
      <w:color w:val="BF0000" w:themeColor="accent2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31">
    <w:name w:val="List Table 7 Colorful - Accent 31"/>
    <w:basedOn w:val="TableNormal"/>
    <w:uiPriority w:val="52"/>
    <w:rPr>
      <w:color w:val="7B7B7B" w:themeColor="accent3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41">
    <w:name w:val="List Table 7 Colorful - Accent 41"/>
    <w:basedOn w:val="TableNormal"/>
    <w:uiPriority w:val="52"/>
    <w:rPr>
      <w:color w:val="BF8F00" w:themeColor="accent4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51">
    <w:name w:val="List Table 7 Colorful - Accent 51"/>
    <w:basedOn w:val="TableNormal"/>
    <w:uiPriority w:val="52"/>
    <w:rPr>
      <w:color w:val="204173" w:themeColor="accent5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61">
    <w:name w:val="List Table 7 Colorful - Accent 61"/>
    <w:basedOn w:val="TableNormal"/>
    <w:uiPriority w:val="52"/>
    <w:rPr>
      <w:color w:val="538135" w:themeColor="accent6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/>
      <w:szCs w:val="20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rPr>
      <w:sz w:val="22"/>
      <w:szCs w:val="22"/>
    </w:r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character" w:styleId="PlaceholderText">
    <w:name w:val="Placeholder Text"/>
    <w:basedOn w:val="DefaultParagraphFont"/>
    <w:uiPriority w:val="99"/>
    <w:semiHidden/>
    <w:rPr>
      <w:color w:val="595959" w:themeColor="text1" w:themeTint="A6"/>
    </w:rPr>
  </w:style>
  <w:style w:type="table" w:customStyle="1" w:styleId="PlainTable11">
    <w:name w:val="Plain Table 11"/>
    <w:basedOn w:val="TableNormal"/>
    <w:uiPriority w:val="4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tblPr/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tblPr/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45"/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character" w:customStyle="1" w:styleId="SubtleEmphasis1">
    <w:name w:val="Subtle Emphasis1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customStyle="1" w:styleId="SubtleReference1">
    <w:name w:val="Subtle Reference1"/>
    <w:basedOn w:val="DefaultParagraphFont"/>
    <w:uiPriority w:val="31"/>
    <w:semiHidden/>
    <w:unhideWhenUsed/>
    <w:qFormat/>
    <w:rPr>
      <w:smallCaps/>
      <w:color w:val="595959" w:themeColor="text1" w:themeTint="A6"/>
    </w:rPr>
  </w:style>
  <w:style w:type="table" w:customStyle="1" w:styleId="TableGridLight1">
    <w:name w:val="Table Grid Light1"/>
    <w:basedOn w:val="TableNormal"/>
    <w:uiPriority w:val="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Pr>
      <w:color w:val="605E5C"/>
      <w:shd w:val="clear" w:color="auto" w:fill="E1DFDD"/>
    </w:rPr>
  </w:style>
  <w:style w:type="character" w:styleId="BookTitle">
    <w:name w:val="Book Title"/>
    <w:basedOn w:val="DefaultParagraphFont"/>
    <w:uiPriority w:val="33"/>
    <w:qFormat/>
    <w:rsid w:val="00C85B45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669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linkedin.com/in/syeda-a-2ab623344/" TargetMode="External"/><Relationship Id="rId10" Type="http://schemas.openxmlformats.org/officeDocument/2006/relationships/hyperlink" Target="https://github.com/mubashirimtiaz/sanity-nextjs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linkedin.com/in/syeda-a-2ab623344/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AppData\Roaming\Microsoft\Templates\Welcome%20to%20Word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F2D686A-21B6-4AF3-96A4-585C60E69E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Welcome to Word</Template>
  <TotalTime>3</TotalTime>
  <Pages>18</Pages>
  <Words>516</Words>
  <Characters>2943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  <cp:revision>1</cp:revision>
  <dcterms:created xsi:type="dcterms:W3CDTF">2025-01-20T18:56:00Z</dcterms:created>
  <dcterms:modified xsi:type="dcterms:W3CDTF">2025-01-25T21:46:00Z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58C76029B9B04E74944D623C7E97CBFA_12</vt:lpwstr>
  </property>
</Properties>
</file>